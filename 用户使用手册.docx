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312BC8">
      <w:pPr>
        <w:pStyle w:val="3"/>
        <w:rPr>
          <w:rFonts w:ascii="黑体" w:hAnsi="黑体" w:eastAsia="黑体"/>
        </w:rPr>
      </w:pPr>
    </w:p>
    <w:p w14:paraId="6DEEDFCF">
      <w:pPr>
        <w:pStyle w:val="3"/>
      </w:pPr>
      <w:r>
        <w:rPr>
          <w:rFonts w:ascii="黑体" w:hAnsi="黑体" w:eastAsia="黑体"/>
        </w:rPr>
        <w:t>新员工入职 AI 业务问答助手 — 用户使用手册</w:t>
      </w:r>
    </w:p>
    <w:p w14:paraId="3D189C43">
      <w:pPr>
        <w:pBdr>
          <w:left w:val="single" w:color="6366F1" w:sz="18" w:space="8"/>
        </w:pBdr>
        <w:ind w:left="454"/>
      </w:pPr>
      <w:r>
        <w:rPr>
          <w:rFonts w:ascii="宋体" w:hAnsi="宋体" w:eastAsia="宋体"/>
          <w:color w:val="6B7280"/>
        </w:rPr>
        <w:t>版本：2.2 | 更新日期：2026-10-05</w:t>
      </w:r>
    </w:p>
    <w:p w14:paraId="0F9E6E17">
      <w:pPr>
        <w:pBdr>
          <w:bottom w:val="single" w:color="CCCCCC" w:sz="6" w:space="1"/>
        </w:pBdr>
      </w:pPr>
    </w:p>
    <w:p w14:paraId="6EB81919">
      <w:pPr>
        <w:pStyle w:val="4"/>
      </w:pPr>
      <w:r>
        <w:rPr>
          <w:rFonts w:ascii="黑体" w:hAnsi="黑体" w:eastAsia="黑体"/>
        </w:rPr>
        <w:t>目录</w:t>
      </w:r>
    </w:p>
    <w:p w14:paraId="37B7717E">
      <w:pPr>
        <w:pStyle w:val="14"/>
      </w:pPr>
      <w:r>
        <w:rPr>
          <w:rFonts w:ascii="宋体" w:hAnsi="宋体" w:eastAsia="宋体"/>
        </w:rPr>
        <w:t>[快速开始](#一快速开始)</w:t>
      </w:r>
    </w:p>
    <w:p w14:paraId="53EF9576">
      <w:pPr>
        <w:pStyle w:val="14"/>
      </w:pPr>
      <w:r>
        <w:rPr>
          <w:rFonts w:ascii="宋体" w:hAnsi="宋体" w:eastAsia="宋体"/>
        </w:rPr>
        <w:t>[核心概念区分（必读）](#二核心概念区分必读)</w:t>
      </w:r>
    </w:p>
    <w:p w14:paraId="3D9B84ED">
      <w:pPr>
        <w:pStyle w:val="14"/>
      </w:pPr>
      <w:r>
        <w:rPr>
          <w:rFonts w:ascii="宋体" w:hAnsi="宋体" w:eastAsia="宋体"/>
        </w:rPr>
        <w:t>[功能全景与模块协作](#三功能全景与模块协作)</w:t>
      </w:r>
    </w:p>
    <w:p w14:paraId="6EEAE3F5">
      <w:pPr>
        <w:pStyle w:val="14"/>
      </w:pPr>
      <w:r>
        <w:rPr>
          <w:rFonts w:ascii="宋体" w:hAnsi="宋体" w:eastAsia="宋体"/>
        </w:rPr>
        <w:t>[普通用户指南](#四普通用户指南)</w:t>
      </w:r>
    </w:p>
    <w:p w14:paraId="0B268DC2">
      <w:pPr>
        <w:pStyle w:val="14"/>
      </w:pPr>
      <w:r>
        <w:rPr>
          <w:rFonts w:ascii="宋体" w:hAnsi="宋体" w:eastAsia="宋体"/>
        </w:rPr>
        <w:t>[管理员指南](#五管理员指南)</w:t>
      </w:r>
    </w:p>
    <w:p w14:paraId="23591AC3">
      <w:pPr>
        <w:pStyle w:val="14"/>
      </w:pPr>
      <w:r>
        <w:rPr>
          <w:rFonts w:ascii="宋体" w:hAnsi="宋体" w:eastAsia="宋体"/>
        </w:rPr>
        <w:t>[完整业务流程举例](#六完整业务流程举例)</w:t>
      </w:r>
    </w:p>
    <w:p w14:paraId="68B5BC64">
      <w:pPr>
        <w:pStyle w:val="14"/>
      </w:pPr>
      <w:r>
        <w:rPr>
          <w:rFonts w:ascii="宋体" w:hAnsi="宋体" w:eastAsia="宋体"/>
        </w:rPr>
        <w:t>[常见问题](#七常见问题)</w:t>
      </w:r>
    </w:p>
    <w:p w14:paraId="630D4A17">
      <w:pPr>
        <w:pBdr>
          <w:bottom w:val="single" w:color="CCCCCC" w:sz="6" w:space="1"/>
        </w:pBdr>
      </w:pPr>
    </w:p>
    <w:p w14:paraId="5AC6F9BF">
      <w:pPr>
        <w:pStyle w:val="4"/>
      </w:pPr>
      <w:r>
        <w:rPr>
          <w:rFonts w:ascii="黑体" w:hAnsi="黑体" w:eastAsia="黑体"/>
        </w:rPr>
        <w:t>一、快速开始</w:t>
      </w:r>
    </w:p>
    <w:p w14:paraId="1BD54987">
      <w:pPr>
        <w:pStyle w:val="5"/>
      </w:pPr>
      <w:r>
        <w:rPr>
          <w:rFonts w:ascii="黑体" w:hAnsi="黑体" w:eastAsia="黑体"/>
        </w:rPr>
        <w:t>1.1 访问系统</w:t>
      </w:r>
    </w:p>
    <w:p w14:paraId="54D2FD85">
      <w:pPr>
        <w:pStyle w:val="16"/>
      </w:pPr>
      <w:r>
        <w:rPr>
          <w:rFonts w:ascii="宋体" w:hAnsi="宋体" w:eastAsia="宋体"/>
        </w:rPr>
        <w:t>本地地址：http://localhost:5173</w:t>
      </w:r>
    </w:p>
    <w:p w14:paraId="5D886909">
      <w:pPr>
        <w:pStyle w:val="16"/>
      </w:pPr>
      <w:r>
        <w:rPr>
          <w:rFonts w:ascii="宋体" w:hAnsi="宋体" w:eastAsia="宋体"/>
        </w:rPr>
        <w:t>浏览器：Chrome / Edge / Firefox</w:t>
      </w:r>
    </w:p>
    <w:p w14:paraId="148A8E3A">
      <w:pPr>
        <w:pStyle w:val="5"/>
      </w:pPr>
      <w:r>
        <w:rPr>
          <w:rFonts w:ascii="黑体" w:hAnsi="黑体" w:eastAsia="黑体"/>
        </w:rPr>
        <w:t>1.2 管理员账号</w:t>
      </w:r>
    </w:p>
    <w:p w14:paraId="3BFC211B">
      <w:r>
        <w:rPr>
          <w:rFonts w:ascii="宋体" w:hAnsi="宋体" w:eastAsia="宋体"/>
        </w:rPr>
        <w:t>首次部署后系统自动创建管理员账号：</w:t>
      </w:r>
    </w:p>
    <w:p w14:paraId="3154E82A">
      <w:pPr>
        <w:pStyle w:val="16"/>
      </w:pPr>
      <w:r>
        <w:rPr>
          <w:rFonts w:ascii="宋体" w:hAnsi="宋体" w:eastAsia="宋体"/>
        </w:rPr>
        <w:t>用户名：</w:t>
      </w:r>
      <w:r>
        <w:rPr>
          <w:rFonts w:ascii="Consolas" w:hAnsi="Consolas"/>
          <w:color w:val="C7254E"/>
          <w:sz w:val="20"/>
        </w:rPr>
        <w:t>admin</w:t>
      </w:r>
    </w:p>
    <w:p w14:paraId="2EDAD982">
      <w:pPr>
        <w:pStyle w:val="16"/>
      </w:pPr>
      <w:r>
        <w:rPr>
          <w:rFonts w:ascii="宋体" w:hAnsi="宋体" w:eastAsia="宋体"/>
        </w:rPr>
        <w:t>密码：</w:t>
      </w:r>
      <w:r>
        <w:rPr>
          <w:rFonts w:ascii="Consolas" w:hAnsi="Consolas"/>
          <w:color w:val="C7254E"/>
          <w:sz w:val="20"/>
        </w:rPr>
        <w:t>admin123</w:t>
      </w:r>
    </w:p>
    <w:p w14:paraId="66468E3A">
      <w:pPr>
        <w:pBdr>
          <w:left w:val="single" w:color="6366F1" w:sz="18" w:space="8"/>
        </w:pBdr>
        <w:ind w:left="454"/>
      </w:pPr>
      <w:r>
        <w:rPr>
          <w:rFonts w:ascii="宋体" w:hAnsi="宋体" w:eastAsia="宋体"/>
          <w:color w:val="6B7280"/>
        </w:rPr>
        <w:t>账号由管理员分配，不支持自行注册。</w:t>
      </w:r>
    </w:p>
    <w:p w14:paraId="1F22A5F1">
      <w:pPr>
        <w:pStyle w:val="5"/>
      </w:pPr>
      <w:r>
        <w:rPr>
          <w:rFonts w:ascii="黑体" w:hAnsi="黑体" w:eastAsia="黑体"/>
        </w:rPr>
        <w:t>1.3 忘记密码</w:t>
      </w:r>
    </w:p>
    <w:p w14:paraId="04965443">
      <w:r>
        <w:rPr>
          <w:rFonts w:ascii="宋体" w:hAnsi="宋体" w:eastAsia="宋体"/>
        </w:rPr>
        <w:t>登录页点击「忘记密码？」，通过邮箱验证码重置密码：</w:t>
      </w:r>
    </w:p>
    <w:p w14:paraId="5D87CA44">
      <w:pPr>
        <w:pStyle w:val="14"/>
      </w:pPr>
      <w:r>
        <w:rPr>
          <w:rFonts w:ascii="宋体" w:hAnsi="宋体" w:eastAsia="宋体"/>
        </w:rPr>
        <w:t>输入</w:t>
      </w:r>
      <w:r>
        <w:rPr>
          <w:rFonts w:ascii="宋体" w:hAnsi="宋体" w:eastAsia="宋体"/>
          <w:b/>
        </w:rPr>
        <w:t>用户名</w:t>
      </w:r>
      <w:r>
        <w:rPr>
          <w:rFonts w:ascii="宋体" w:hAnsi="宋体" w:eastAsia="宋体"/>
        </w:rPr>
        <w:t>和</w:t>
      </w:r>
      <w:r>
        <w:rPr>
          <w:rFonts w:ascii="宋体" w:hAnsi="宋体" w:eastAsia="宋体"/>
          <w:b/>
        </w:rPr>
        <w:t>注册邮箱</w:t>
      </w:r>
      <w:r>
        <w:rPr>
          <w:rFonts w:ascii="宋体" w:hAnsi="宋体" w:eastAsia="宋体"/>
        </w:rPr>
        <w:t>（需与管理员创建账号时填写的邮箱一致）</w:t>
      </w:r>
    </w:p>
    <w:p w14:paraId="5030D4C1">
      <w:pPr>
        <w:pStyle w:val="14"/>
      </w:pPr>
      <w:r>
        <w:rPr>
          <w:rFonts w:ascii="宋体" w:hAnsi="宋体" w:eastAsia="宋体"/>
        </w:rPr>
        <w:t>点击「发送验证码」，系统向该邮箱发送 6 位验证码（10 分钟有效）</w:t>
      </w:r>
    </w:p>
    <w:p w14:paraId="4B6411A8">
      <w:pPr>
        <w:pStyle w:val="14"/>
      </w:pPr>
      <w:r>
        <w:rPr>
          <w:rFonts w:ascii="宋体" w:hAnsi="宋体" w:eastAsia="宋体"/>
        </w:rPr>
        <w:t>输入验证码 + 新密码（至少 6 位），点击「重置密码」</w:t>
      </w:r>
    </w:p>
    <w:p w14:paraId="20EB5AA4">
      <w:pPr>
        <w:pStyle w:val="14"/>
      </w:pPr>
      <w:r>
        <w:rPr>
          <w:rFonts w:ascii="宋体" w:hAnsi="宋体" w:eastAsia="宋体"/>
        </w:rPr>
        <w:t>重置成功后使用新密码登录</w:t>
      </w:r>
    </w:p>
    <w:p w14:paraId="20FB5F04">
      <w:pPr>
        <w:pBdr>
          <w:left w:val="single" w:color="6366F1" w:sz="18" w:space="8"/>
        </w:pBdr>
        <w:ind w:left="454"/>
      </w:pPr>
      <w:r>
        <w:rPr>
          <w:rFonts w:ascii="宋体" w:hAnsi="宋体" w:eastAsia="宋体"/>
          <w:color w:val="6B7280"/>
        </w:rPr>
        <w:t xml:space="preserve">⚠️ 前提：管理员创建用户时已填写邮箱，且后端 </w:t>
      </w:r>
      <w:r>
        <w:rPr>
          <w:rFonts w:ascii="Consolas" w:hAnsi="Consolas"/>
          <w:color w:val="6B7280"/>
          <w:sz w:val="20"/>
        </w:rPr>
        <w:t>.env</w:t>
      </w:r>
      <w:r>
        <w:rPr>
          <w:rFonts w:ascii="宋体" w:hAnsi="宋体" w:eastAsia="宋体"/>
          <w:color w:val="6B7280"/>
        </w:rPr>
        <w:t xml:space="preserve"> 中已配置 SMTP 邮件服务。</w:t>
      </w:r>
    </w:p>
    <w:p w14:paraId="5B3121F0">
      <w:pPr>
        <w:pBdr>
          <w:left w:val="single" w:color="6366F1" w:sz="18" w:space="8"/>
        </w:pBdr>
        <w:ind w:left="454"/>
      </w:pPr>
      <w:r>
        <w:rPr>
          <w:rFonts w:ascii="宋体" w:hAnsi="宋体" w:eastAsia="宋体"/>
          <w:color w:val="6B7280"/>
        </w:rPr>
        <w:t>若提示「验证码邮件发送失败」，请联系管理员检查 SMTP 配置。</w:t>
      </w:r>
    </w:p>
    <w:p w14:paraId="4EAA3341">
      <w:pPr>
        <w:pStyle w:val="5"/>
      </w:pPr>
      <w:r>
        <w:rPr>
          <w:rFonts w:ascii="黑体" w:hAnsi="黑体" w:eastAsia="黑体"/>
        </w:rPr>
        <w:t>1.4 启动与停止项目</w:t>
      </w:r>
    </w:p>
    <w:p w14:paraId="6F0EC417">
      <w:r>
        <w:rPr>
          <w:rFonts w:ascii="宋体" w:hAnsi="宋体" w:eastAsia="宋体"/>
        </w:rPr>
        <w:t>项目目录下有两个脚本，</w:t>
      </w:r>
      <w:r>
        <w:rPr>
          <w:rFonts w:ascii="宋体" w:hAnsi="宋体" w:eastAsia="宋体"/>
          <w:b/>
        </w:rPr>
        <w:t>双击即可使用</w:t>
      </w:r>
      <w:r>
        <w:rPr>
          <w:rFonts w:ascii="宋体" w:hAnsi="宋体" w:eastAsia="宋体"/>
        </w:rPr>
        <w:t>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04164D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E8EAF6"/>
          </w:tcPr>
          <w:p w14:paraId="5EF5BD0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文件</w:t>
            </w:r>
          </w:p>
        </w:tc>
        <w:tc>
          <w:tcPr>
            <w:tcW w:w="4703" w:type="dxa"/>
            <w:shd w:val="clear" w:color="auto" w:fill="E8EAF6"/>
          </w:tcPr>
          <w:p w14:paraId="72334E9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用途</w:t>
            </w:r>
          </w:p>
        </w:tc>
      </w:tr>
      <w:tr w14:paraId="3270D5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417B233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`启动.bat`</w:t>
            </w:r>
          </w:p>
        </w:tc>
        <w:tc>
          <w:tcPr>
            <w:tcW w:w="4703" w:type="dxa"/>
          </w:tcPr>
          <w:p w14:paraId="5C99CD4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双击启动后端 + 前端</w:t>
            </w:r>
          </w:p>
        </w:tc>
      </w:tr>
      <w:tr w14:paraId="4802D4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00E29C3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`停止.bat`</w:t>
            </w:r>
          </w:p>
        </w:tc>
        <w:tc>
          <w:tcPr>
            <w:tcW w:w="4703" w:type="dxa"/>
          </w:tcPr>
          <w:p w14:paraId="4F5D107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双击停止后端 + 前端</w:t>
            </w:r>
          </w:p>
        </w:tc>
      </w:tr>
    </w:tbl>
    <w:p w14:paraId="2327F28C">
      <w:pPr>
        <w:pBdr>
          <w:left w:val="single" w:color="6366F1" w:sz="18" w:space="8"/>
        </w:pBdr>
        <w:ind w:left="454"/>
      </w:pPr>
      <w:r>
        <w:rPr>
          <w:rFonts w:ascii="宋体" w:hAnsi="宋体" w:eastAsia="宋体"/>
          <w:color w:val="6B7280"/>
        </w:rPr>
        <w:t>启动后会弹出两个黑色窗口（后端、前端），</w:t>
      </w:r>
      <w:r>
        <w:rPr>
          <w:rFonts w:ascii="宋体" w:hAnsi="宋体" w:eastAsia="宋体"/>
          <w:b/>
          <w:color w:val="6B7280"/>
        </w:rPr>
        <w:t>不要关闭</w:t>
      </w:r>
      <w:r>
        <w:rPr>
          <w:rFonts w:ascii="宋体" w:hAnsi="宋体" w:eastAsia="宋体"/>
          <w:color w:val="6B7280"/>
        </w:rPr>
        <w:t>它们，关闭等于停止服务。</w:t>
      </w:r>
    </w:p>
    <w:p w14:paraId="28D682B7">
      <w:pPr>
        <w:pBdr>
          <w:bottom w:val="single" w:color="CCCCCC" w:sz="6" w:space="1"/>
        </w:pBdr>
      </w:pPr>
    </w:p>
    <w:p w14:paraId="3030CA7B">
      <w:pPr>
        <w:pStyle w:val="4"/>
      </w:pPr>
      <w:r>
        <w:rPr>
          <w:rFonts w:ascii="黑体" w:hAnsi="黑体" w:eastAsia="黑体"/>
        </w:rPr>
        <w:t>二、核心概念区分（必读）</w:t>
      </w:r>
    </w:p>
    <w:p w14:paraId="004BD26D">
      <w:pPr>
        <w:pStyle w:val="5"/>
      </w:pPr>
      <w:r>
        <w:rPr>
          <w:rFonts w:ascii="黑体" w:hAnsi="黑体" w:eastAsia="黑体"/>
        </w:rPr>
        <w:t>2.1 「新建流程」vs「新建任务」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6CD1AF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E8EAF6"/>
          </w:tcPr>
          <w:p w14:paraId="3C4C53D2">
            <w:pPr>
              <w:spacing w:after="0" w:line="240" w:lineRule="auto"/>
            </w:pPr>
          </w:p>
        </w:tc>
        <w:tc>
          <w:tcPr>
            <w:tcW w:w="3135" w:type="dxa"/>
            <w:shd w:val="clear" w:color="auto" w:fill="E8EAF6"/>
          </w:tcPr>
          <w:p w14:paraId="09CFCDA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流程配置 → 新建流程</w:t>
            </w:r>
          </w:p>
        </w:tc>
        <w:tc>
          <w:tcPr>
            <w:tcW w:w="3135" w:type="dxa"/>
            <w:shd w:val="clear" w:color="auto" w:fill="E8EAF6"/>
          </w:tcPr>
          <w:p w14:paraId="27EC7A4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我的任务 → 新建任务</w:t>
            </w:r>
          </w:p>
        </w:tc>
      </w:tr>
      <w:tr w14:paraId="26BA79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32D2F5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**创建的是**</w:t>
            </w:r>
          </w:p>
        </w:tc>
        <w:tc>
          <w:tcPr>
            <w:tcW w:w="3135" w:type="dxa"/>
          </w:tcPr>
          <w:p w14:paraId="1309013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流程**模板**（静态）</w:t>
            </w:r>
          </w:p>
        </w:tc>
        <w:tc>
          <w:tcPr>
            <w:tcW w:w="3135" w:type="dxa"/>
          </w:tcPr>
          <w:p w14:paraId="75737B3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任务**实例**（动态）</w:t>
            </w:r>
          </w:p>
        </w:tc>
      </w:tr>
      <w:tr w14:paraId="61775D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EAEB3E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**作用**</w:t>
            </w:r>
          </w:p>
        </w:tc>
        <w:tc>
          <w:tcPr>
            <w:tcW w:w="3135" w:type="dxa"/>
          </w:tcPr>
          <w:p w14:paraId="0FCDD65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定义"这类工作**应该**按哪些步骤做"</w:t>
            </w:r>
          </w:p>
        </w:tc>
        <w:tc>
          <w:tcPr>
            <w:tcW w:w="3135" w:type="dxa"/>
          </w:tcPr>
          <w:p w14:paraId="2C35FD8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代表"我现在**要做**的这项具体工作"</w:t>
            </w:r>
          </w:p>
        </w:tc>
      </w:tr>
      <w:tr w14:paraId="7BDD35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555876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**内容**</w:t>
            </w:r>
          </w:p>
        </w:tc>
        <w:tc>
          <w:tcPr>
            <w:tcW w:w="3135" w:type="dxa"/>
          </w:tcPr>
          <w:p w14:paraId="4E4B1AA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流程名 + 节点列表 + 节点关联的知识条目</w:t>
            </w:r>
          </w:p>
        </w:tc>
        <w:tc>
          <w:tcPr>
            <w:tcW w:w="3135" w:type="dxa"/>
          </w:tcPr>
          <w:p w14:paraId="588D7AE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任务名 + 基于模板的节点进度（完成/未完成）</w:t>
            </w:r>
          </w:p>
        </w:tc>
      </w:tr>
      <w:tr w14:paraId="474C2B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DC2B09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**类比**</w:t>
            </w:r>
          </w:p>
        </w:tc>
        <w:tc>
          <w:tcPr>
            <w:tcW w:w="3135" w:type="dxa"/>
          </w:tcPr>
          <w:p w14:paraId="79E85E1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菜谱（宫保鸡丁：备料→炒菜→装盘）</w:t>
            </w:r>
          </w:p>
        </w:tc>
        <w:tc>
          <w:tcPr>
            <w:tcW w:w="3135" w:type="dxa"/>
          </w:tcPr>
          <w:p w14:paraId="0F1D8BE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今晚做的宫保鸡丁（备料✓，炒菜进行中）</w:t>
            </w:r>
          </w:p>
        </w:tc>
      </w:tr>
      <w:tr w14:paraId="2C69EB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05C0E5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**数量**</w:t>
            </w:r>
          </w:p>
        </w:tc>
        <w:tc>
          <w:tcPr>
            <w:tcW w:w="3135" w:type="dxa"/>
          </w:tcPr>
          <w:p w14:paraId="29BFFFE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一类工作一个模板</w:t>
            </w:r>
          </w:p>
        </w:tc>
        <w:tc>
          <w:tcPr>
            <w:tcW w:w="3135" w:type="dxa"/>
          </w:tcPr>
          <w:p w14:paraId="7DDDBB7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同一个模板可创建多个任务</w:t>
            </w:r>
          </w:p>
        </w:tc>
      </w:tr>
    </w:tbl>
    <w:p w14:paraId="0C2BF84C">
      <w:r>
        <w:rPr>
          <w:rFonts w:ascii="宋体" w:hAnsi="宋体" w:eastAsia="宋体"/>
          <w:b/>
        </w:rPr>
        <w:t>操作顺序</w:t>
      </w:r>
      <w:r>
        <w:rPr>
          <w:rFonts w:ascii="宋体" w:hAnsi="宋体" w:eastAsia="宋体"/>
        </w:rPr>
        <w:t>：</w:t>
      </w:r>
    </w:p>
    <w:p w14:paraId="3391C1E2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>1. 先在【流程配置】新建流程 + 配置节点 + 关联知识条目</w:t>
      </w:r>
    </w:p>
    <w:p w14:paraId="196F8F32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>2. 再在【我的任务】新建任务，选择上面配置好的流程</w:t>
      </w:r>
    </w:p>
    <w:p w14:paraId="505A8877">
      <w:pPr>
        <w:shd w:val="clear" w:fill="F5F5F5"/>
        <w:ind w:left="283"/>
      </w:pPr>
      <w:r>
        <w:rPr>
          <w:rFonts w:ascii="Consolas" w:hAnsi="Consolas"/>
          <w:color w:val="333333"/>
          <w:sz w:val="18"/>
        </w:rPr>
        <w:t>3. 在【流程下一步】逐步标记节点完成</w:t>
      </w:r>
    </w:p>
    <w:p w14:paraId="1900577E">
      <w:pPr>
        <w:pStyle w:val="5"/>
      </w:pPr>
      <w:r>
        <w:rPr>
          <w:rFonts w:ascii="黑体" w:hAnsi="黑体" w:eastAsia="黑体"/>
        </w:rPr>
        <w:t>2.2 「我的任务」vs「流程下一步」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70A8C1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E8EAF6"/>
          </w:tcPr>
          <w:p w14:paraId="52264F5C">
            <w:pPr>
              <w:spacing w:after="0" w:line="240" w:lineRule="auto"/>
            </w:pPr>
          </w:p>
        </w:tc>
        <w:tc>
          <w:tcPr>
            <w:tcW w:w="3135" w:type="dxa"/>
            <w:shd w:val="clear" w:color="auto" w:fill="E8EAF6"/>
          </w:tcPr>
          <w:p w14:paraId="4338B0D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我的任务</w:t>
            </w:r>
          </w:p>
        </w:tc>
        <w:tc>
          <w:tcPr>
            <w:tcW w:w="3135" w:type="dxa"/>
            <w:shd w:val="clear" w:color="auto" w:fill="E8EAF6"/>
          </w:tcPr>
          <w:p w14:paraId="7241E4D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流程下一步</w:t>
            </w:r>
          </w:p>
        </w:tc>
      </w:tr>
      <w:tr w14:paraId="5EB20C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5AD036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**定位**</w:t>
            </w:r>
          </w:p>
        </w:tc>
        <w:tc>
          <w:tcPr>
            <w:tcW w:w="3135" w:type="dxa"/>
          </w:tcPr>
          <w:p w14:paraId="27B99C9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任务**管理**中心</w:t>
            </w:r>
          </w:p>
        </w:tc>
        <w:tc>
          <w:tcPr>
            <w:tcW w:w="3135" w:type="dxa"/>
          </w:tcPr>
          <w:p w14:paraId="0843831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任务**执行**操作台</w:t>
            </w:r>
          </w:p>
        </w:tc>
      </w:tr>
      <w:tr w14:paraId="096658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5B2B0B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**能做什么**</w:t>
            </w:r>
          </w:p>
        </w:tc>
        <w:tc>
          <w:tcPr>
            <w:tcW w:w="3135" w:type="dxa"/>
          </w:tcPr>
          <w:p w14:paraId="51719D5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创建/查看/删除任务、标记节点完成/取消</w:t>
            </w:r>
          </w:p>
        </w:tc>
        <w:tc>
          <w:tcPr>
            <w:tcW w:w="3135" w:type="dxa"/>
          </w:tcPr>
          <w:p w14:paraId="04E7AD0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选任务、看节点详情、标记完成/取消</w:t>
            </w:r>
          </w:p>
        </w:tc>
      </w:tr>
      <w:tr w14:paraId="281B10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68E5DF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**核心差异**</w:t>
            </w:r>
          </w:p>
        </w:tc>
        <w:tc>
          <w:tcPr>
            <w:tcW w:w="3135" w:type="dxa"/>
          </w:tcPr>
          <w:p w14:paraId="0B2B031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多了创建/删除任务</w:t>
            </w:r>
          </w:p>
        </w:tc>
        <w:tc>
          <w:tcPr>
            <w:tcW w:w="3135" w:type="dxa"/>
          </w:tcPr>
          <w:p w14:paraId="32E0D3C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多了节点详情面板（操作说明+关联条目步骤）</w:t>
            </w:r>
          </w:p>
        </w:tc>
      </w:tr>
      <w:tr w14:paraId="564923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37F2CC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**适合场景**</w:t>
            </w:r>
          </w:p>
        </w:tc>
        <w:tc>
          <w:tcPr>
            <w:tcW w:w="3135" w:type="dxa"/>
          </w:tcPr>
          <w:p w14:paraId="43D2869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新建/删除任务、管理多个任务</w:t>
            </w:r>
          </w:p>
        </w:tc>
        <w:tc>
          <w:tcPr>
            <w:tcW w:w="3135" w:type="dxa"/>
          </w:tcPr>
          <w:p w14:paraId="71D2920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正在做任务，看这一步怎么做</w:t>
            </w:r>
          </w:p>
        </w:tc>
      </w:tr>
    </w:tbl>
    <w:p w14:paraId="045BB5B4">
      <w:r>
        <w:rPr>
          <w:rFonts w:ascii="宋体" w:hAnsi="宋体" w:eastAsia="宋体"/>
          <w:b/>
        </w:rPr>
        <w:t>简单记忆</w:t>
      </w:r>
      <w:r>
        <w:rPr>
          <w:rFonts w:ascii="宋体" w:hAnsi="宋体" w:eastAsia="宋体"/>
        </w:rPr>
        <w:t>：</w:t>
      </w:r>
    </w:p>
    <w:p w14:paraId="4DE51BE8">
      <w:pPr>
        <w:pStyle w:val="16"/>
      </w:pPr>
      <w:r>
        <w:rPr>
          <w:rFonts w:ascii="宋体" w:hAnsi="宋体" w:eastAsia="宋体"/>
        </w:rPr>
        <w:t>我的任务 = 任务仓库（建、删、看全部）</w:t>
      </w:r>
    </w:p>
    <w:p w14:paraId="43B32523">
      <w:pPr>
        <w:pStyle w:val="16"/>
      </w:pPr>
      <w:r>
        <w:rPr>
          <w:rFonts w:ascii="宋体" w:hAnsi="宋体" w:eastAsia="宋体"/>
        </w:rPr>
        <w:t>流程下一步 = 干活现场（看步骤、看资料、打勾完成）</w:t>
      </w:r>
    </w:p>
    <w:p w14:paraId="5483A955">
      <w:pPr>
        <w:pStyle w:val="5"/>
      </w:pPr>
      <w:r>
        <w:rPr>
          <w:rFonts w:ascii="黑体" w:hAnsi="黑体" w:eastAsia="黑体"/>
        </w:rPr>
        <w:t>2.3 知识库条目 vs 资料文档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7DAC5B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E8EAF6"/>
          </w:tcPr>
          <w:p w14:paraId="3FE12130">
            <w:pPr>
              <w:spacing w:after="0" w:line="240" w:lineRule="auto"/>
            </w:pPr>
          </w:p>
        </w:tc>
        <w:tc>
          <w:tcPr>
            <w:tcW w:w="3135" w:type="dxa"/>
            <w:shd w:val="clear" w:color="auto" w:fill="E8EAF6"/>
          </w:tcPr>
          <w:p w14:paraId="7941B57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知识库管理 → 知识条目</w:t>
            </w:r>
          </w:p>
        </w:tc>
        <w:tc>
          <w:tcPr>
            <w:tcW w:w="3135" w:type="dxa"/>
            <w:shd w:val="clear" w:color="auto" w:fill="E8EAF6"/>
          </w:tcPr>
          <w:p w14:paraId="1BD0ADB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资料入库 → 文档</w:t>
            </w:r>
          </w:p>
        </w:tc>
      </w:tr>
      <w:tr w14:paraId="1B9243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B18F18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**形态**</w:t>
            </w:r>
          </w:p>
        </w:tc>
        <w:tc>
          <w:tcPr>
            <w:tcW w:w="3135" w:type="dxa"/>
          </w:tcPr>
          <w:p w14:paraId="55C9396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结构化字段（标题/步骤/系统/物料/注意事项）</w:t>
            </w:r>
          </w:p>
        </w:tc>
        <w:tc>
          <w:tcPr>
            <w:tcW w:w="3135" w:type="dxa"/>
          </w:tcPr>
          <w:p w14:paraId="04CABA9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原始文档（Word/Excel/PDF）</w:t>
            </w:r>
          </w:p>
        </w:tc>
      </w:tr>
      <w:tr w14:paraId="2E9690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10CE56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**入库方式**</w:t>
            </w:r>
          </w:p>
        </w:tc>
        <w:tc>
          <w:tcPr>
            <w:tcW w:w="3135" w:type="dxa"/>
          </w:tcPr>
          <w:p w14:paraId="2803019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手动新建 或 AI 抽取</w:t>
            </w:r>
          </w:p>
        </w:tc>
        <w:tc>
          <w:tcPr>
            <w:tcW w:w="3135" w:type="dxa"/>
          </w:tcPr>
          <w:p w14:paraId="2425A82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直接上传</w:t>
            </w:r>
          </w:p>
        </w:tc>
      </w:tr>
      <w:tr w14:paraId="1D0759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EB62DA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**AI 问答**</w:t>
            </w:r>
          </w:p>
        </w:tc>
        <w:tc>
          <w:tcPr>
            <w:tcW w:w="3135" w:type="dxa"/>
          </w:tcPr>
          <w:p w14:paraId="2F742A1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✅ 可被检索</w:t>
            </w:r>
          </w:p>
        </w:tc>
        <w:tc>
          <w:tcPr>
            <w:tcW w:w="3135" w:type="dxa"/>
          </w:tcPr>
          <w:p w14:paraId="18A8928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✅ 可被检索（无需抽取）</w:t>
            </w:r>
          </w:p>
        </w:tc>
      </w:tr>
      <w:tr w14:paraId="5D4393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EB4B5C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**流程关联**</w:t>
            </w:r>
          </w:p>
        </w:tc>
        <w:tc>
          <w:tcPr>
            <w:tcW w:w="3135" w:type="dxa"/>
          </w:tcPr>
          <w:p w14:paraId="4CB6E59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可关联到流程节点</w:t>
            </w:r>
          </w:p>
        </w:tc>
        <w:tc>
          <w:tcPr>
            <w:tcW w:w="3135" w:type="dxa"/>
          </w:tcPr>
          <w:p w14:paraId="1BDFFCA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不直接关联，通过检索命中</w:t>
            </w:r>
          </w:p>
        </w:tc>
      </w:tr>
    </w:tbl>
    <w:p w14:paraId="601134F4">
      <w:pPr>
        <w:pBdr>
          <w:bottom w:val="single" w:color="CCCCCC" w:sz="6" w:space="1"/>
        </w:pBdr>
      </w:pPr>
    </w:p>
    <w:p w14:paraId="18E766CC">
      <w:pPr>
        <w:pStyle w:val="4"/>
      </w:pPr>
      <w:r>
        <w:rPr>
          <w:rFonts w:ascii="黑体" w:hAnsi="黑体" w:eastAsia="黑体"/>
        </w:rPr>
        <w:t>三、功能全景与模块协作</w:t>
      </w:r>
    </w:p>
    <w:p w14:paraId="0F4831B7">
      <w:pPr>
        <w:pStyle w:val="5"/>
      </w:pPr>
      <w:r>
        <w:rPr>
          <w:rFonts w:ascii="黑体" w:hAnsi="黑体" w:eastAsia="黑体"/>
        </w:rPr>
        <w:t>3.1 系统功能全景</w:t>
      </w:r>
    </w:p>
    <w:p w14:paraId="7323A1CB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 w14:paraId="585E579E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>│                        新员工入职 AI 业务问答助手              │</w:t>
      </w:r>
    </w:p>
    <w:p w14:paraId="44DE825C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>├──────────────┬──────────────┬──────────────┬───────────────┤</w:t>
      </w:r>
    </w:p>
    <w:p w14:paraId="47288046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>│   前台功能     │   后台管理     │   数据支撑     │   AI 能力      │</w:t>
      </w:r>
    </w:p>
    <w:p w14:paraId="051B786E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>├──────────────┼──────────────┼──────────────┼───────────────┤</w:t>
      </w:r>
    </w:p>
    <w:p w14:paraId="3F095F08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>│ AI 问答       │ 知识库管理     │ 知识条目      │ LLM 问答       │</w:t>
      </w:r>
    </w:p>
    <w:p w14:paraId="48FEFD76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>│ 流程下一步    │ 资料入库       │ 资料文档      │ LLM 抽取       │</w:t>
      </w:r>
    </w:p>
    <w:p w14:paraId="02CA4EB6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>│ 我的任务      │ 流程配置       │ 流程模板      │ Embedding 检索  │</w:t>
      </w:r>
    </w:p>
    <w:p w14:paraId="46E76E3E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>│ API Key 配置  │ 评测数据       │ 任务实例      │ BM25 关键词    │</w:t>
      </w:r>
    </w:p>
    <w:p w14:paraId="6CF3089E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>│              │ 用户管理       │ 节点进度      │               │</w:t>
      </w:r>
    </w:p>
    <w:p w14:paraId="0B14DDEC">
      <w:pPr>
        <w:shd w:val="clear" w:fill="F5F5F5"/>
        <w:ind w:left="283"/>
      </w:pPr>
      <w:r>
        <w:rPr>
          <w:rFonts w:ascii="Consolas" w:hAnsi="Consolas"/>
          <w:color w:val="333333"/>
          <w:sz w:val="18"/>
        </w:rPr>
        <w:t>└──────────────┴──────────────┴──────────────┴───────────────┘</w:t>
      </w:r>
    </w:p>
    <w:p w14:paraId="3459E053">
      <w:pPr>
        <w:pStyle w:val="5"/>
      </w:pPr>
      <w:r>
        <w:rPr>
          <w:rFonts w:ascii="黑体" w:hAnsi="黑体" w:eastAsia="黑体"/>
        </w:rPr>
        <w:t>3.2 模块协作关系图</w:t>
      </w:r>
    </w:p>
    <w:p w14:paraId="5901A187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>【知识库管理】────────────┐</w:t>
      </w:r>
    </w:p>
    <w:p w14:paraId="58713172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 新建知识条目             │</w:t>
      </w:r>
    </w:p>
    <w:p w14:paraId="07D24D74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 (步骤/系统/物料)          │</w:t>
      </w:r>
    </w:p>
    <w:p w14:paraId="75A9FE83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                         ▼</w:t>
      </w:r>
    </w:p>
    <w:p w14:paraId="3FA7F69B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>【流程配置】─────────→【流程下一步】</w:t>
      </w:r>
    </w:p>
    <w:p w14:paraId="495AED3A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 新建流程模板              选任务→看节点详情</w:t>
      </w:r>
    </w:p>
    <w:p w14:paraId="73983F55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 配置节点+关联条目          标记完成→推进</w:t>
      </w:r>
    </w:p>
    <w:p w14:paraId="738F3723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      │</w:t>
      </w:r>
    </w:p>
    <w:p w14:paraId="5D62D95A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      ▼</w:t>
      </w:r>
    </w:p>
    <w:p w14:paraId="03047D40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>【我的任务】←───────────┐</w:t>
      </w:r>
    </w:p>
    <w:p w14:paraId="0728F951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 新建任务(选模板)        │</w:t>
      </w:r>
    </w:p>
    <w:p w14:paraId="124CB9A4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 管理任务进度            │</w:t>
      </w:r>
    </w:p>
    <w:p w14:paraId="73E82119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                         │</w:t>
      </w:r>
    </w:p>
    <w:p w14:paraId="5F7271B7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>【资料入库】───────────────┤</w:t>
      </w:r>
    </w:p>
    <w:p w14:paraId="336E393A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 上传文档                 │</w:t>
      </w:r>
    </w:p>
    <w:p w14:paraId="46A5E415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 (直接被问答检索)          │</w:t>
      </w:r>
    </w:p>
    <w:p w14:paraId="4187EAEA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                         │</w:t>
      </w:r>
    </w:p>
    <w:p w14:paraId="5AB618A1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>【AI 问答】←────────────────┘</w:t>
      </w:r>
    </w:p>
    <w:p w14:paraId="0FD959B3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 提问→检索(知识库+文档+流程)→LLM生成回答</w:t>
      </w:r>
    </w:p>
    <w:p w14:paraId="5D0ABF7A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 👍有用/👎没用 ──────────┐</w:t>
      </w:r>
    </w:p>
    <w:p w14:paraId="45FE959D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                         │</w:t>
      </w:r>
    </w:p>
    <w:p w14:paraId="67854749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                         ▼</w:t>
      </w:r>
    </w:p>
    <w:p w14:paraId="0F25C582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>【评测数据】←──────────────┘</w:t>
      </w:r>
    </w:p>
    <w:p w14:paraId="3F52A6F7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 测试用例(问题+期望条目)</w:t>
      </w:r>
    </w:p>
    <w:p w14:paraId="3036722D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 一键评测→检索命中率</w:t>
      </w:r>
    </w:p>
    <w:p w14:paraId="4E6E0511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 反馈统计(有用/没用)</w:t>
      </w:r>
    </w:p>
    <w:p w14:paraId="5DCC8197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 ↑</w:t>
      </w:r>
    </w:p>
    <w:p w14:paraId="230D06DE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 │ 依赖</w:t>
      </w:r>
    </w:p>
    <w:p w14:paraId="6EEA0F1E">
      <w:pPr>
        <w:shd w:val="clear" w:fill="F5F5F5"/>
        <w:ind w:left="283"/>
      </w:pPr>
      <w:r>
        <w:rPr>
          <w:rFonts w:ascii="Consolas" w:hAnsi="Consolas"/>
          <w:color w:val="333333"/>
          <w:sz w:val="18"/>
        </w:rPr>
        <w:t>【知识库管理】的已发布条目</w:t>
      </w:r>
    </w:p>
    <w:p w14:paraId="6CB4BE08">
      <w:pPr>
        <w:pStyle w:val="5"/>
      </w:pPr>
      <w:r>
        <w:rPr>
          <w:rFonts w:ascii="黑体" w:hAnsi="黑体" w:eastAsia="黑体"/>
        </w:rPr>
        <w:t>3.3 核心协作链路</w:t>
      </w:r>
    </w:p>
    <w:p w14:paraId="32C6AD81">
      <w:r>
        <w:rPr>
          <w:rFonts w:ascii="宋体" w:hAnsi="宋体" w:eastAsia="宋体"/>
          <w:b/>
        </w:rPr>
        <w:t>链路一：流程执行链路</w:t>
      </w:r>
    </w:p>
    <w:p w14:paraId="5C11E6BA">
      <w:pPr>
        <w:shd w:val="clear" w:fill="F5F5F5"/>
        <w:ind w:left="283"/>
      </w:pPr>
      <w:r>
        <w:rPr>
          <w:rFonts w:ascii="Consolas" w:hAnsi="Consolas"/>
          <w:color w:val="333333"/>
          <w:sz w:val="18"/>
        </w:rPr>
        <w:t>知识库条目 → 流程节点关联 → 任务实例 → 流程下一步查看+完成</w:t>
      </w:r>
    </w:p>
    <w:p w14:paraId="30061BD6">
      <w:r>
        <w:rPr>
          <w:rFonts w:ascii="宋体" w:hAnsi="宋体" w:eastAsia="宋体"/>
          <w:b/>
        </w:rPr>
        <w:t>链路二：问答检索链路</w:t>
      </w:r>
    </w:p>
    <w:p w14:paraId="15353DD6">
      <w:pPr>
        <w:shd w:val="clear" w:fill="F5F5F5"/>
        <w:ind w:left="283"/>
      </w:pPr>
      <w:r>
        <w:rPr>
          <w:rFonts w:ascii="Consolas" w:hAnsi="Consolas"/>
          <w:color w:val="333333"/>
          <w:sz w:val="18"/>
        </w:rPr>
        <w:t>知识条目 + 资料文档 → 混合检索 → LLM 生成回答 → 引用来源展示</w:t>
      </w:r>
    </w:p>
    <w:p w14:paraId="09634000">
      <w:r>
        <w:rPr>
          <w:rFonts w:ascii="宋体" w:hAnsi="宋体" w:eastAsia="宋体"/>
          <w:b/>
        </w:rPr>
        <w:t>链路三：文档入库链路</w:t>
      </w:r>
    </w:p>
    <w:p w14:paraId="59FBB02B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>上传文档 → Docling 解析 → 文档台账 → (可选)AI抽取 → 知识条目</w:t>
      </w:r>
    </w:p>
    <w:p w14:paraId="076877D1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                        ↓</w:t>
      </w:r>
    </w:p>
    <w:p w14:paraId="688C2E28">
      <w:pPr>
        <w:shd w:val="clear" w:fill="F5F5F5"/>
        <w:ind w:left="283"/>
      </w:pPr>
      <w:r>
        <w:rPr>
          <w:rFonts w:ascii="Consolas" w:hAnsi="Consolas"/>
          <w:color w:val="333333"/>
          <w:sz w:val="18"/>
        </w:rPr>
        <w:t xml:space="preserve">                    直接被问答检索</w:t>
      </w:r>
    </w:p>
    <w:p w14:paraId="25CFC8B8">
      <w:r>
        <w:rPr>
          <w:rFonts w:ascii="宋体" w:hAnsi="宋体" w:eastAsia="宋体"/>
          <w:b/>
        </w:rPr>
        <w:t>链路四：质量评测链路</w:t>
      </w:r>
    </w:p>
    <w:p w14:paraId="1E0A4E18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>知识库已发布条目 → 创建测试用例(问题+期望条目) → 一键评测</w:t>
      </w:r>
    </w:p>
    <w:p w14:paraId="296E5F3C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                    ↑                              ↓</w:t>
      </w:r>
    </w:p>
    <w:p w14:paraId="42859E9D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                    │                    命中率 + 详情</w:t>
      </w:r>
    </w:p>
    <w:p w14:paraId="5F077B81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                    │                              ↓</w:t>
      </w:r>
    </w:p>
    <w:p w14:paraId="6BA78FF6">
      <w:pPr>
        <w:shd w:val="clear" w:fill="F5F5F5"/>
        <w:ind w:left="283"/>
      </w:pPr>
      <w:r>
        <w:rPr>
          <w:rFonts w:ascii="Consolas" w:hAnsi="Consolas"/>
          <w:color w:val="333333"/>
          <w:sz w:val="18"/>
        </w:rPr>
        <w:t xml:space="preserve">              AI问答反馈(有用/没用) ←──── 优化知识库条目</w:t>
      </w:r>
    </w:p>
    <w:p w14:paraId="31F46DD0">
      <w:pPr>
        <w:pBdr>
          <w:bottom w:val="single" w:color="CCCCCC" w:sz="6" w:space="1"/>
        </w:pBdr>
      </w:pPr>
    </w:p>
    <w:p w14:paraId="4116E7DA">
      <w:pPr>
        <w:pStyle w:val="4"/>
      </w:pPr>
      <w:r>
        <w:rPr>
          <w:rFonts w:ascii="黑体" w:hAnsi="黑体" w:eastAsia="黑体"/>
        </w:rPr>
        <w:t>四、普通用户指南</w:t>
      </w:r>
    </w:p>
    <w:p w14:paraId="000A0C2F">
      <w:pPr>
        <w:pStyle w:val="5"/>
      </w:pPr>
      <w:r>
        <w:rPr>
          <w:rFonts w:ascii="黑体" w:hAnsi="黑体" w:eastAsia="黑体"/>
        </w:rPr>
        <w:t>4.1 配置 API Key（首次使用必做）</w:t>
      </w:r>
    </w:p>
    <w:p w14:paraId="5E3E669F">
      <w:r>
        <w:rPr>
          <w:rFonts w:ascii="宋体" w:hAnsi="宋体" w:eastAsia="宋体"/>
          <w:b/>
        </w:rPr>
        <w:t>入口</w:t>
      </w:r>
      <w:r>
        <w:rPr>
          <w:rFonts w:ascii="宋体" w:hAnsi="宋体" w:eastAsia="宋体"/>
        </w:rPr>
        <w:t>：左侧菜单 →「API Key 配置」</w:t>
      </w:r>
    </w:p>
    <w:p w14:paraId="3AA9F0C2">
      <w:r>
        <w:rPr>
          <w:rFonts w:ascii="宋体" w:hAnsi="宋体" w:eastAsia="宋体"/>
        </w:rPr>
        <w:t>AI 问答和 AI 抽取需要调用大模型，需配置自己的 API Key：</w:t>
      </w:r>
    </w:p>
    <w:p w14:paraId="6895C97F">
      <w:pPr>
        <w:pStyle w:val="14"/>
      </w:pPr>
      <w:r>
        <w:rPr>
          <w:rFonts w:ascii="宋体" w:hAnsi="宋体" w:eastAsia="宋体"/>
        </w:rPr>
        <w:t>填写以下字段：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7"/>
        <w:gridCol w:w="2489"/>
        <w:gridCol w:w="4516"/>
      </w:tblGrid>
      <w:tr w14:paraId="726B35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E8EAF6"/>
          </w:tcPr>
          <w:p w14:paraId="25D3E74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w="3135" w:type="dxa"/>
            <w:shd w:val="clear" w:color="auto" w:fill="E8EAF6"/>
          </w:tcPr>
          <w:p w14:paraId="2A9B7CA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  <w:tc>
          <w:tcPr>
            <w:tcW w:w="3135" w:type="dxa"/>
            <w:shd w:val="clear" w:color="auto" w:fill="E8EAF6"/>
          </w:tcPr>
          <w:p w14:paraId="1BA264A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示例</w:t>
            </w:r>
          </w:p>
        </w:tc>
      </w:tr>
      <w:tr w14:paraId="2FAE66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D071FE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LLM API Key</w:t>
            </w:r>
          </w:p>
        </w:tc>
        <w:tc>
          <w:tcPr>
            <w:tcW w:w="3135" w:type="dxa"/>
          </w:tcPr>
          <w:p w14:paraId="1337551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大模型 API 密钥</w:t>
            </w:r>
          </w:p>
        </w:tc>
        <w:tc>
          <w:tcPr>
            <w:tcW w:w="3135" w:type="dxa"/>
          </w:tcPr>
          <w:p w14:paraId="5623E47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`sk-xxxxxxxxxxxxx`</w:t>
            </w:r>
          </w:p>
        </w:tc>
      </w:tr>
      <w:tr w14:paraId="7DB4BC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9ACCFE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LLM Base URL</w:t>
            </w:r>
          </w:p>
        </w:tc>
        <w:tc>
          <w:tcPr>
            <w:tcW w:w="3135" w:type="dxa"/>
          </w:tcPr>
          <w:p w14:paraId="2D98770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模型服务地址</w:t>
            </w:r>
          </w:p>
        </w:tc>
        <w:tc>
          <w:tcPr>
            <w:tcW w:w="3135" w:type="dxa"/>
          </w:tcPr>
          <w:p w14:paraId="740410F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`https://dashscope.aliyuncs.com/compatible-mode/v1`</w:t>
            </w:r>
          </w:p>
        </w:tc>
      </w:tr>
      <w:tr w14:paraId="1AFA2C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8F80BC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LLM 模型名</w:t>
            </w:r>
          </w:p>
        </w:tc>
        <w:tc>
          <w:tcPr>
            <w:tcW w:w="3135" w:type="dxa"/>
          </w:tcPr>
          <w:p w14:paraId="6262C70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问答/抽取用模型</w:t>
            </w:r>
          </w:p>
        </w:tc>
        <w:tc>
          <w:tcPr>
            <w:tcW w:w="3135" w:type="dxa"/>
          </w:tcPr>
          <w:p w14:paraId="17BA815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`qwen3.7-plus`</w:t>
            </w:r>
          </w:p>
        </w:tc>
      </w:tr>
      <w:tr w14:paraId="1402A4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80B56B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Embedding API Key</w:t>
            </w:r>
          </w:p>
        </w:tc>
        <w:tc>
          <w:tcPr>
            <w:tcW w:w="3135" w:type="dxa"/>
          </w:tcPr>
          <w:p w14:paraId="6C7819B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嵌入模型密钥（可与 LLM 相同）</w:t>
            </w:r>
          </w:p>
        </w:tc>
        <w:tc>
          <w:tcPr>
            <w:tcW w:w="3135" w:type="dxa"/>
          </w:tcPr>
          <w:p w14:paraId="65C65C9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`sk-xxxxxxxxxxxxx`</w:t>
            </w:r>
          </w:p>
        </w:tc>
      </w:tr>
      <w:tr w14:paraId="6B5581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7A915F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Embedding Base URL</w:t>
            </w:r>
          </w:p>
        </w:tc>
        <w:tc>
          <w:tcPr>
            <w:tcW w:w="3135" w:type="dxa"/>
          </w:tcPr>
          <w:p w14:paraId="6E4DC8B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嵌入服务地址</w:t>
            </w:r>
          </w:p>
        </w:tc>
        <w:tc>
          <w:tcPr>
            <w:tcW w:w="3135" w:type="dxa"/>
          </w:tcPr>
          <w:p w14:paraId="6FCF202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`https://dashscope.aliyuncs.com/compatible-mode/v1`</w:t>
            </w:r>
          </w:p>
        </w:tc>
      </w:tr>
      <w:tr w14:paraId="1ECFAA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FD1167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Embedding 模型名</w:t>
            </w:r>
          </w:p>
        </w:tc>
        <w:tc>
          <w:tcPr>
            <w:tcW w:w="3135" w:type="dxa"/>
          </w:tcPr>
          <w:p w14:paraId="7731DB2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中文嵌入模型</w:t>
            </w:r>
          </w:p>
        </w:tc>
        <w:tc>
          <w:tcPr>
            <w:tcW w:w="3135" w:type="dxa"/>
          </w:tcPr>
          <w:p w14:paraId="08E8AAC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`text-embedding-v3`</w:t>
            </w:r>
          </w:p>
        </w:tc>
      </w:tr>
    </w:tbl>
    <w:p w14:paraId="6E79ED7F">
      <w:pPr>
        <w:pStyle w:val="14"/>
      </w:pPr>
      <w:r>
        <w:rPr>
          <w:rFonts w:ascii="宋体" w:hAnsi="宋体" w:eastAsia="宋体"/>
        </w:rPr>
        <w:t>点击「保存」</w:t>
      </w:r>
    </w:p>
    <w:p w14:paraId="478D4E5D">
      <w:pPr>
        <w:pBdr>
          <w:left w:val="single" w:color="6366F1" w:sz="18" w:space="8"/>
        </w:pBdr>
        <w:ind w:left="454"/>
      </w:pPr>
      <w:r>
        <w:rPr>
          <w:rFonts w:ascii="宋体" w:hAnsi="宋体" w:eastAsia="宋体"/>
          <w:color w:val="6B7280"/>
        </w:rPr>
        <w:t>API Key 使用 Fernet 对称加密存储，不会明文返回。</w:t>
      </w:r>
    </w:p>
    <w:p w14:paraId="549D678E">
      <w:pPr>
        <w:pStyle w:val="5"/>
      </w:pPr>
      <w:r>
        <w:rPr>
          <w:rFonts w:ascii="黑体" w:hAnsi="黑体" w:eastAsia="黑体"/>
        </w:rPr>
        <w:t>4.2 AI 问答</w:t>
      </w:r>
    </w:p>
    <w:p w14:paraId="71971EB9">
      <w:r>
        <w:rPr>
          <w:rFonts w:ascii="宋体" w:hAnsi="宋体" w:eastAsia="宋体"/>
          <w:b/>
        </w:rPr>
        <w:t>入口</w:t>
      </w:r>
      <w:r>
        <w:rPr>
          <w:rFonts w:ascii="宋体" w:hAnsi="宋体" w:eastAsia="宋体"/>
        </w:rPr>
        <w:t>：左侧菜单 →「AI 问答」</w:t>
      </w:r>
    </w:p>
    <w:p w14:paraId="3D47F16E">
      <w:r>
        <w:rPr>
          <w:rFonts w:ascii="宋体" w:hAnsi="宋体" w:eastAsia="宋体"/>
          <w:b/>
        </w:rPr>
        <w:t>操作步骤</w:t>
      </w:r>
      <w:r>
        <w:rPr>
          <w:rFonts w:ascii="宋体" w:hAnsi="宋体" w:eastAsia="宋体"/>
        </w:rPr>
        <w:t>：</w:t>
      </w:r>
    </w:p>
    <w:p w14:paraId="4FE83CBC">
      <w:pPr>
        <w:pStyle w:val="14"/>
      </w:pPr>
      <w:r>
        <w:rPr>
          <w:rFonts w:ascii="宋体" w:hAnsi="宋体" w:eastAsia="宋体"/>
        </w:rPr>
        <w:t>在底部输入框输入问题，如"入职需要提交什么材料？"</w:t>
      </w:r>
    </w:p>
    <w:p w14:paraId="0CA4EA0A">
      <w:pPr>
        <w:pStyle w:val="14"/>
      </w:pPr>
      <w:r>
        <w:rPr>
          <w:rFonts w:ascii="宋体" w:hAnsi="宋体" w:eastAsia="宋体"/>
        </w:rPr>
        <w:t xml:space="preserve">按 </w:t>
      </w:r>
      <w:r>
        <w:rPr>
          <w:rFonts w:ascii="Consolas" w:hAnsi="Consolas"/>
          <w:color w:val="C7254E"/>
          <w:sz w:val="20"/>
        </w:rPr>
        <w:t>Enter</w:t>
      </w:r>
      <w:r>
        <w:rPr>
          <w:rFonts w:ascii="宋体" w:hAnsi="宋体" w:eastAsia="宋体"/>
        </w:rPr>
        <w:t xml:space="preserve"> 发送（</w:t>
      </w:r>
      <w:r>
        <w:rPr>
          <w:rFonts w:ascii="Consolas" w:hAnsi="Consolas"/>
          <w:color w:val="C7254E"/>
          <w:sz w:val="20"/>
        </w:rPr>
        <w:t>Shift+Enter</w:t>
      </w:r>
      <w:r>
        <w:rPr>
          <w:rFonts w:ascii="宋体" w:hAnsi="宋体" w:eastAsia="宋体"/>
        </w:rPr>
        <w:t xml:space="preserve"> 换行）</w:t>
      </w:r>
    </w:p>
    <w:p w14:paraId="5B19829B">
      <w:pPr>
        <w:pStyle w:val="14"/>
      </w:pPr>
      <w:r>
        <w:rPr>
          <w:rFonts w:ascii="宋体" w:hAnsi="宋体" w:eastAsia="宋体"/>
        </w:rPr>
        <w:t>AI 流式返回回答，回答下方显示「引用来源」</w:t>
      </w:r>
    </w:p>
    <w:p w14:paraId="2BBFAE72">
      <w:pPr>
        <w:pStyle w:val="14"/>
      </w:pPr>
      <w:r>
        <w:rPr>
          <w:rFonts w:ascii="宋体" w:hAnsi="宋体" w:eastAsia="宋体"/>
        </w:rPr>
        <w:t>引用来源只显示与问题</w:t>
      </w:r>
      <w:r>
        <w:rPr>
          <w:rFonts w:ascii="宋体" w:hAnsi="宋体" w:eastAsia="宋体"/>
          <w:b/>
        </w:rPr>
        <w:t>真正相关</w:t>
      </w:r>
      <w:r>
        <w:rPr>
          <w:rFonts w:ascii="宋体" w:hAnsi="宋体" w:eastAsia="宋体"/>
        </w:rPr>
        <w:t>的内容（知识条目+资料文档）</w:t>
      </w:r>
    </w:p>
    <w:p w14:paraId="17A342A1">
      <w:pPr>
        <w:pStyle w:val="14"/>
      </w:pPr>
      <w:r>
        <w:rPr>
          <w:rFonts w:ascii="宋体" w:hAnsi="宋体" w:eastAsia="宋体"/>
        </w:rPr>
        <w:t>可对回答点击「👍有用」或「👎没用」反馈</w:t>
      </w:r>
    </w:p>
    <w:p w14:paraId="5B1E3333">
      <w:pPr>
        <w:pStyle w:val="14"/>
      </w:pPr>
      <w:r>
        <w:rPr>
          <w:rFonts w:ascii="宋体" w:hAnsi="宋体" w:eastAsia="宋体"/>
        </w:rPr>
        <w:t>每条消息可单独删除，对话记录自动持久化</w:t>
      </w:r>
    </w:p>
    <w:p w14:paraId="0FE92103">
      <w:r>
        <w:rPr>
          <w:rFonts w:ascii="宋体" w:hAnsi="宋体" w:eastAsia="宋体"/>
          <w:b/>
        </w:rPr>
        <w:t>协作说明</w:t>
      </w:r>
      <w:r>
        <w:rPr>
          <w:rFonts w:ascii="宋体" w:hAnsi="宋体" w:eastAsia="宋体"/>
        </w:rPr>
        <w:t>：</w:t>
      </w:r>
    </w:p>
    <w:p w14:paraId="54357D67">
      <w:pPr>
        <w:pStyle w:val="16"/>
      </w:pPr>
      <w:r>
        <w:rPr>
          <w:rFonts w:ascii="宋体" w:hAnsi="宋体" w:eastAsia="宋体"/>
        </w:rPr>
        <w:t>检索范围 = 知识库条目 + 资料入库的文档全文</w:t>
      </w:r>
    </w:p>
    <w:p w14:paraId="4A4127C3">
      <w:pPr>
        <w:pStyle w:val="16"/>
      </w:pPr>
      <w:r>
        <w:rPr>
          <w:rFonts w:ascii="宋体" w:hAnsi="宋体" w:eastAsia="宋体"/>
        </w:rPr>
        <w:t>匹配不到相关内容时，AI 回答"知识库中暂无相关内容"，不编造</w:t>
      </w:r>
    </w:p>
    <w:p w14:paraId="3EA1A897">
      <w:pPr>
        <w:pStyle w:val="5"/>
      </w:pPr>
      <w:r>
        <w:rPr>
          <w:rFonts w:ascii="黑体" w:hAnsi="黑体" w:eastAsia="黑体"/>
        </w:rPr>
        <w:t>4.3 我的任务</w:t>
      </w:r>
    </w:p>
    <w:p w14:paraId="2155B455">
      <w:r>
        <w:rPr>
          <w:rFonts w:ascii="宋体" w:hAnsi="宋体" w:eastAsia="宋体"/>
          <w:b/>
        </w:rPr>
        <w:t>入口</w:t>
      </w:r>
      <w:r>
        <w:rPr>
          <w:rFonts w:ascii="宋体" w:hAnsi="宋体" w:eastAsia="宋体"/>
        </w:rPr>
        <w:t>：左侧菜单 →「我的任务」</w:t>
      </w:r>
    </w:p>
    <w:p w14:paraId="5549BD22">
      <w:r>
        <w:rPr>
          <w:rFonts w:ascii="宋体" w:hAnsi="宋体" w:eastAsia="宋体"/>
          <w:b/>
        </w:rPr>
        <w:t>操作步骤</w:t>
      </w:r>
      <w:r>
        <w:rPr>
          <w:rFonts w:ascii="宋体" w:hAnsi="宋体" w:eastAsia="宋体"/>
        </w:rPr>
        <w:t>：</w:t>
      </w:r>
    </w:p>
    <w:p w14:paraId="13A91814">
      <w:pPr>
        <w:pStyle w:val="14"/>
      </w:pPr>
      <w:r>
        <w:rPr>
          <w:rFonts w:ascii="宋体" w:hAnsi="宋体" w:eastAsia="宋体"/>
          <w:b/>
        </w:rPr>
        <w:t>新建任务</w:t>
      </w:r>
      <w:r>
        <w:rPr>
          <w:rFonts w:ascii="宋体" w:hAnsi="宋体" w:eastAsia="宋体"/>
        </w:rPr>
        <w:t>：点击「新建任务」→ 选择流程模板 → 填写任务名称 → 保存</w:t>
      </w:r>
    </w:p>
    <w:p w14:paraId="3C8C18B5">
      <w:pPr>
        <w:pStyle w:val="14"/>
      </w:pPr>
      <w:r>
        <w:rPr>
          <w:rFonts w:ascii="宋体" w:hAnsi="宋体" w:eastAsia="宋体"/>
          <w:b/>
        </w:rPr>
        <w:t>查看任务列表</w:t>
      </w:r>
      <w:r>
        <w:rPr>
          <w:rFonts w:ascii="宋体" w:hAnsi="宋体" w:eastAsia="宋体"/>
        </w:rPr>
        <w:t>：显示所有任务的名称、所属流程、状态、创建时间</w:t>
      </w:r>
    </w:p>
    <w:p w14:paraId="585C720C">
      <w:pPr>
        <w:pStyle w:val="14"/>
      </w:pPr>
      <w:r>
        <w:rPr>
          <w:rFonts w:ascii="宋体" w:hAnsi="宋体" w:eastAsia="宋体"/>
          <w:b/>
        </w:rPr>
        <w:t>查看任务详情</w:t>
      </w:r>
      <w:r>
        <w:rPr>
          <w:rFonts w:ascii="宋体" w:hAnsi="宋体" w:eastAsia="宋体"/>
        </w:rPr>
        <w:t>：点击「查看」→ 弹窗显示该任务的全部流程节点及完成状态</w:t>
      </w:r>
    </w:p>
    <w:p w14:paraId="6F1B1E2D">
      <w:pPr>
        <w:pStyle w:val="14"/>
      </w:pPr>
      <w:r>
        <w:rPr>
          <w:rFonts w:ascii="宋体" w:hAnsi="宋体" w:eastAsia="宋体"/>
          <w:b/>
        </w:rPr>
        <w:t>标记节点完成</w:t>
      </w:r>
      <w:r>
        <w:rPr>
          <w:rFonts w:ascii="宋体" w:hAnsi="宋体" w:eastAsia="宋体"/>
        </w:rPr>
        <w:t>：在详情中点击「标记完成」→ 自动推进到下一节点</w:t>
      </w:r>
    </w:p>
    <w:p w14:paraId="1C49B320">
      <w:pPr>
        <w:pStyle w:val="14"/>
      </w:pPr>
      <w:r>
        <w:rPr>
          <w:rFonts w:ascii="宋体" w:hAnsi="宋体" w:eastAsia="宋体"/>
          <w:b/>
        </w:rPr>
        <w:t>取消完成</w:t>
      </w:r>
      <w:r>
        <w:rPr>
          <w:rFonts w:ascii="宋体" w:hAnsi="宋体" w:eastAsia="宋体"/>
        </w:rPr>
        <w:t>：点击已完成节点的「取消完成」→ 回退到该节点</w:t>
      </w:r>
    </w:p>
    <w:p w14:paraId="1823681E">
      <w:pPr>
        <w:pStyle w:val="14"/>
      </w:pPr>
      <w:r>
        <w:rPr>
          <w:rFonts w:ascii="宋体" w:hAnsi="宋体" w:eastAsia="宋体"/>
          <w:b/>
        </w:rPr>
        <w:t>删除任务</w:t>
      </w:r>
      <w:r>
        <w:rPr>
          <w:rFonts w:ascii="宋体" w:hAnsi="宋体" w:eastAsia="宋体"/>
        </w:rPr>
        <w:t>：点击「删除」</w:t>
      </w:r>
    </w:p>
    <w:p w14:paraId="7F7930BF">
      <w:r>
        <w:rPr>
          <w:rFonts w:ascii="宋体" w:hAnsi="宋体" w:eastAsia="宋体"/>
          <w:b/>
        </w:rPr>
        <w:t>协作说明</w:t>
      </w:r>
      <w:r>
        <w:rPr>
          <w:rFonts w:ascii="宋体" w:hAnsi="宋体" w:eastAsia="宋体"/>
        </w:rPr>
        <w:t>：</w:t>
      </w:r>
    </w:p>
    <w:p w14:paraId="12BB51C5">
      <w:pPr>
        <w:pStyle w:val="16"/>
      </w:pPr>
      <w:r>
        <w:rPr>
          <w:rFonts w:ascii="宋体" w:hAnsi="宋体" w:eastAsia="宋体"/>
        </w:rPr>
        <w:t>任务基于【流程配置】的模板创建</w:t>
      </w:r>
    </w:p>
    <w:p w14:paraId="7FCD83EE">
      <w:pPr>
        <w:pStyle w:val="16"/>
      </w:pPr>
      <w:r>
        <w:rPr>
          <w:rFonts w:ascii="宋体" w:hAnsi="宋体" w:eastAsia="宋体"/>
        </w:rPr>
        <w:t>任务进度（节点完成状态）会同步到【流程下一步】</w:t>
      </w:r>
    </w:p>
    <w:p w14:paraId="2294DE07">
      <w:pPr>
        <w:pStyle w:val="5"/>
      </w:pPr>
      <w:r>
        <w:rPr>
          <w:rFonts w:ascii="黑体" w:hAnsi="黑体" w:eastAsia="黑体"/>
        </w:rPr>
        <w:t>4.4 流程下一步</w:t>
      </w:r>
    </w:p>
    <w:p w14:paraId="06424464">
      <w:r>
        <w:rPr>
          <w:rFonts w:ascii="宋体" w:hAnsi="宋体" w:eastAsia="宋体"/>
          <w:b/>
        </w:rPr>
        <w:t>入口</w:t>
      </w:r>
      <w:r>
        <w:rPr>
          <w:rFonts w:ascii="宋体" w:hAnsi="宋体" w:eastAsia="宋体"/>
        </w:rPr>
        <w:t>：左侧菜单 →「流程下一步」</w:t>
      </w:r>
    </w:p>
    <w:p w14:paraId="5142EB90">
      <w:r>
        <w:rPr>
          <w:rFonts w:ascii="宋体" w:hAnsi="宋体" w:eastAsia="宋体"/>
          <w:b/>
        </w:rPr>
        <w:t>操作步骤</w:t>
      </w:r>
      <w:r>
        <w:rPr>
          <w:rFonts w:ascii="宋体" w:hAnsi="宋体" w:eastAsia="宋体"/>
        </w:rPr>
        <w:t>：</w:t>
      </w:r>
    </w:p>
    <w:p w14:paraId="7DEC1154">
      <w:pPr>
        <w:pStyle w:val="14"/>
      </w:pPr>
      <w:r>
        <w:rPr>
          <w:rFonts w:ascii="宋体" w:hAnsi="宋体" w:eastAsia="宋体"/>
        </w:rPr>
        <w:t>在下拉框选择一个进行中的任务</w:t>
      </w:r>
    </w:p>
    <w:p w14:paraId="680A07B8">
      <w:pPr>
        <w:pStyle w:val="14"/>
      </w:pPr>
      <w:r>
        <w:rPr>
          <w:rFonts w:ascii="宋体" w:hAnsi="宋体" w:eastAsia="宋体"/>
        </w:rPr>
        <w:t>左侧显示该任务的所有流程节点：</w:t>
      </w:r>
    </w:p>
    <w:p w14:paraId="4DABEB70">
      <w:pPr>
        <w:pStyle w:val="16"/>
      </w:pPr>
      <w:r>
        <w:rPr>
          <w:rFonts w:ascii="宋体" w:hAnsi="宋体" w:eastAsia="宋体"/>
        </w:rPr>
        <w:t>✓ 已完成节点（绿色，半透明）</w:t>
      </w:r>
    </w:p>
    <w:p w14:paraId="7C2405A5">
      <w:pPr>
        <w:pStyle w:val="16"/>
      </w:pPr>
      <w:r>
        <w:rPr>
          <w:rFonts w:ascii="宋体" w:hAnsi="宋体" w:eastAsia="宋体"/>
        </w:rPr>
        <w:t>● 当前节点（蓝紫色高亮）</w:t>
      </w:r>
    </w:p>
    <w:p w14:paraId="1AA34130">
      <w:pPr>
        <w:pStyle w:val="16"/>
      </w:pPr>
      <w:r>
        <w:rPr>
          <w:rFonts w:ascii="宋体" w:hAnsi="宋体" w:eastAsia="宋体"/>
        </w:rPr>
        <w:t>○ 未开始节点（灰色）</w:t>
      </w:r>
    </w:p>
    <w:p w14:paraId="57E811C4">
      <w:pPr>
        <w:pStyle w:val="14"/>
      </w:pPr>
      <w:r>
        <w:rPr>
          <w:rFonts w:ascii="宋体" w:hAnsi="宋体" w:eastAsia="宋体"/>
        </w:rPr>
        <w:t>点击任意节点，</w:t>
      </w:r>
      <w:r>
        <w:rPr>
          <w:rFonts w:ascii="宋体" w:hAnsi="宋体" w:eastAsia="宋体"/>
          <w:b/>
        </w:rPr>
        <w:t>右侧显示节点详情</w:t>
      </w:r>
      <w:r>
        <w:rPr>
          <w:rFonts w:ascii="宋体" w:hAnsi="宋体" w:eastAsia="宋体"/>
        </w:rPr>
        <w:t>：</w:t>
      </w:r>
    </w:p>
    <w:p w14:paraId="3ACDB716">
      <w:pPr>
        <w:pStyle w:val="16"/>
      </w:pPr>
      <w:r>
        <w:rPr>
          <w:rFonts w:ascii="宋体" w:hAnsi="宋体" w:eastAsia="宋体"/>
        </w:rPr>
        <w:t>节点名称、完成状态</w:t>
      </w:r>
    </w:p>
    <w:p w14:paraId="4369272D">
      <w:pPr>
        <w:pStyle w:val="16"/>
      </w:pPr>
      <w:r>
        <w:rPr>
          <w:rFonts w:ascii="宋体" w:hAnsi="宋体" w:eastAsia="宋体"/>
        </w:rPr>
        <w:t>操作说明（节点描述，完整内容）</w:t>
      </w:r>
    </w:p>
    <w:p w14:paraId="3E0F63FC">
      <w:pPr>
        <w:pStyle w:val="16"/>
      </w:pPr>
      <w:r>
        <w:rPr>
          <w:rFonts w:ascii="宋体" w:hAnsi="宋体" w:eastAsia="宋体"/>
        </w:rPr>
        <w:t>关联知识条目（含操作步骤列表）</w:t>
      </w:r>
    </w:p>
    <w:p w14:paraId="55D78A8D">
      <w:pPr>
        <w:pStyle w:val="14"/>
      </w:pPr>
      <w:r>
        <w:rPr>
          <w:rFonts w:ascii="宋体" w:hAnsi="宋体" w:eastAsia="宋体"/>
          <w:b/>
        </w:rPr>
        <w:t>标记当前节点完成</w:t>
      </w:r>
      <w:r>
        <w:rPr>
          <w:rFonts w:ascii="宋体" w:hAnsi="宋体" w:eastAsia="宋体"/>
        </w:rPr>
        <w:t>：点击绿色按钮 → 流转到下一个节点</w:t>
      </w:r>
    </w:p>
    <w:p w14:paraId="7F14107B">
      <w:pPr>
        <w:pStyle w:val="14"/>
      </w:pPr>
      <w:r>
        <w:rPr>
          <w:rFonts w:ascii="宋体" w:hAnsi="宋体" w:eastAsia="宋体"/>
          <w:b/>
        </w:rPr>
        <w:t>取消完成</w:t>
      </w:r>
      <w:r>
        <w:rPr>
          <w:rFonts w:ascii="宋体" w:hAnsi="宋体" w:eastAsia="宋体"/>
        </w:rPr>
        <w:t>：已完成节点显示橙色「取消完成」按钮 → 回退</w:t>
      </w:r>
    </w:p>
    <w:p w14:paraId="7D8394C4">
      <w:r>
        <w:rPr>
          <w:rFonts w:ascii="宋体" w:hAnsi="宋体" w:eastAsia="宋体"/>
          <w:b/>
        </w:rPr>
        <w:t>协作说明</w:t>
      </w:r>
      <w:r>
        <w:rPr>
          <w:rFonts w:ascii="宋体" w:hAnsi="宋体" w:eastAsia="宋体"/>
        </w:rPr>
        <w:t>：</w:t>
      </w:r>
    </w:p>
    <w:p w14:paraId="4BAF1484">
      <w:pPr>
        <w:pStyle w:val="16"/>
      </w:pPr>
      <w:r>
        <w:rPr>
          <w:rFonts w:ascii="宋体" w:hAnsi="宋体" w:eastAsia="宋体"/>
        </w:rPr>
        <w:t>节点详情中的"操作步骤"来自【知识库管理】中关联条目的"步骤"字段</w:t>
      </w:r>
    </w:p>
    <w:p w14:paraId="11F2F180">
      <w:pPr>
        <w:pStyle w:val="16"/>
      </w:pPr>
      <w:r>
        <w:rPr>
          <w:rFonts w:ascii="宋体" w:hAnsi="宋体" w:eastAsia="宋体"/>
        </w:rPr>
        <w:t>标记完成后，【我的任务】中该任务的进度同步更新</w:t>
      </w:r>
    </w:p>
    <w:p w14:paraId="1DFE2C41">
      <w:pPr>
        <w:pStyle w:val="5"/>
      </w:pPr>
      <w:r>
        <w:rPr>
          <w:rFonts w:ascii="黑体" w:hAnsi="黑体" w:eastAsia="黑体"/>
        </w:rPr>
        <w:t>4.5 API Key 配置</w:t>
      </w:r>
    </w:p>
    <w:p w14:paraId="1DFB4CC4">
      <w:r>
        <w:rPr>
          <w:rFonts w:ascii="宋体" w:hAnsi="宋体" w:eastAsia="宋体"/>
        </w:rPr>
        <w:t>见 4.1 节。</w:t>
      </w:r>
    </w:p>
    <w:p w14:paraId="055012C1">
      <w:pPr>
        <w:pBdr>
          <w:bottom w:val="single" w:color="CCCCCC" w:sz="6" w:space="1"/>
        </w:pBdr>
      </w:pPr>
    </w:p>
    <w:p w14:paraId="34B0087D">
      <w:pPr>
        <w:pStyle w:val="4"/>
      </w:pPr>
      <w:r>
        <w:rPr>
          <w:rFonts w:ascii="黑体" w:hAnsi="黑体" w:eastAsia="黑体"/>
        </w:rPr>
        <w:t>五、管理员指南</w:t>
      </w:r>
    </w:p>
    <w:p w14:paraId="3408ECBF">
      <w:pPr>
        <w:pStyle w:val="5"/>
      </w:pPr>
      <w:r>
        <w:rPr>
          <w:rFonts w:ascii="黑体" w:hAnsi="黑体" w:eastAsia="黑体"/>
        </w:rPr>
        <w:t>5.1 知识库管理</w:t>
      </w:r>
    </w:p>
    <w:p w14:paraId="314CE866">
      <w:r>
        <w:rPr>
          <w:rFonts w:ascii="宋体" w:hAnsi="宋体" w:eastAsia="宋体"/>
          <w:b/>
        </w:rPr>
        <w:t>入口</w:t>
      </w:r>
      <w:r>
        <w:rPr>
          <w:rFonts w:ascii="宋体" w:hAnsi="宋体" w:eastAsia="宋体"/>
        </w:rPr>
        <w:t>：左侧菜单 → 后台管理 → 知识库管理</w:t>
      </w:r>
    </w:p>
    <w:p w14:paraId="6E14F96F">
      <w:r>
        <w:rPr>
          <w:rFonts w:ascii="宋体" w:hAnsi="宋体" w:eastAsia="宋体"/>
          <w:b/>
        </w:rPr>
        <w:t>功能</w:t>
      </w:r>
      <w:r>
        <w:rPr>
          <w:rFonts w:ascii="宋体" w:hAnsi="宋体" w:eastAsia="宋体"/>
        </w:rPr>
        <w:t>：管理结构化知识条目，是问答检索和流程节点关联的数据来源。</w:t>
      </w:r>
    </w:p>
    <w:p w14:paraId="0E0722B2">
      <w:pPr>
        <w:pStyle w:val="6"/>
      </w:pPr>
      <w:r>
        <w:rPr>
          <w:rFonts w:ascii="黑体" w:hAnsi="黑体" w:eastAsia="黑体"/>
        </w:rPr>
        <w:t>新建条目</w:t>
      </w:r>
    </w:p>
    <w:p w14:paraId="0F64A768">
      <w:pPr>
        <w:pStyle w:val="14"/>
      </w:pPr>
      <w:r>
        <w:rPr>
          <w:rFonts w:ascii="宋体" w:hAnsi="宋体" w:eastAsia="宋体"/>
        </w:rPr>
        <w:t>点击「新建条目」</w:t>
      </w:r>
    </w:p>
    <w:p w14:paraId="15740A87">
      <w:pPr>
        <w:pStyle w:val="14"/>
      </w:pPr>
      <w:r>
        <w:rPr>
          <w:rFonts w:ascii="宋体" w:hAnsi="宋体" w:eastAsia="宋体"/>
        </w:rPr>
        <w:t>填写字段：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34CD73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E8EAF6"/>
          </w:tcPr>
          <w:p w14:paraId="0ACFAF6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w="3135" w:type="dxa"/>
            <w:shd w:val="clear" w:color="auto" w:fill="E8EAF6"/>
          </w:tcPr>
          <w:p w14:paraId="51604AE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必填</w:t>
            </w:r>
          </w:p>
        </w:tc>
        <w:tc>
          <w:tcPr>
            <w:tcW w:w="3135" w:type="dxa"/>
            <w:shd w:val="clear" w:color="auto" w:fill="E8EAF6"/>
          </w:tcPr>
          <w:p w14:paraId="1926D7D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09E4B4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6CFF41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标题</w:t>
            </w:r>
          </w:p>
        </w:tc>
        <w:tc>
          <w:tcPr>
            <w:tcW w:w="3135" w:type="dxa"/>
          </w:tcPr>
          <w:p w14:paraId="40EAD55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✅</w:t>
            </w:r>
          </w:p>
        </w:tc>
        <w:tc>
          <w:tcPr>
            <w:tcW w:w="3135" w:type="dxa"/>
          </w:tcPr>
          <w:p w14:paraId="7387C4E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条目名称（超过15字显示"查看"按钮）</w:t>
            </w:r>
          </w:p>
        </w:tc>
      </w:tr>
      <w:tr w14:paraId="51F048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17754C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步骤</w:t>
            </w:r>
          </w:p>
        </w:tc>
        <w:tc>
          <w:tcPr>
            <w:tcW w:w="3135" w:type="dxa"/>
          </w:tcPr>
          <w:p w14:paraId="3F9E01C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w="3135" w:type="dxa"/>
          </w:tcPr>
          <w:p w14:paraId="321C97B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操作步骤，每行一条（会被流程节点引用展示）</w:t>
            </w:r>
          </w:p>
        </w:tc>
      </w:tr>
      <w:tr w14:paraId="2BB54E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C1A3F5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系统/物料</w:t>
            </w:r>
          </w:p>
        </w:tc>
        <w:tc>
          <w:tcPr>
            <w:tcW w:w="3135" w:type="dxa"/>
          </w:tcPr>
          <w:p w14:paraId="71B6E05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w="3135" w:type="dxa"/>
          </w:tcPr>
          <w:p w14:paraId="739266D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涉及的系统或物料名称</w:t>
            </w:r>
          </w:p>
        </w:tc>
      </w:tr>
      <w:tr w14:paraId="09DBE7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FD4859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注意事项</w:t>
            </w:r>
          </w:p>
        </w:tc>
        <w:tc>
          <w:tcPr>
            <w:tcW w:w="3135" w:type="dxa"/>
          </w:tcPr>
          <w:p w14:paraId="517C5DD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w="3135" w:type="dxa"/>
          </w:tcPr>
          <w:p w14:paraId="38087DF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特别提醒的内容</w:t>
            </w:r>
          </w:p>
        </w:tc>
      </w:tr>
      <w:tr w14:paraId="5972A7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4F2139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关联流程</w:t>
            </w:r>
          </w:p>
        </w:tc>
        <w:tc>
          <w:tcPr>
            <w:tcW w:w="3135" w:type="dxa"/>
          </w:tcPr>
          <w:p w14:paraId="54DDBCE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w="3135" w:type="dxa"/>
          </w:tcPr>
          <w:p w14:paraId="4412B9A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可多选，关联【流程配置】中的流程</w:t>
            </w:r>
          </w:p>
        </w:tc>
      </w:tr>
      <w:tr w14:paraId="5DAE23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D189A1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状态</w:t>
            </w:r>
          </w:p>
        </w:tc>
        <w:tc>
          <w:tcPr>
            <w:tcW w:w="3135" w:type="dxa"/>
          </w:tcPr>
          <w:p w14:paraId="063C9FD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✅</w:t>
            </w:r>
          </w:p>
        </w:tc>
        <w:tc>
          <w:tcPr>
            <w:tcW w:w="3135" w:type="dxa"/>
          </w:tcPr>
          <w:p w14:paraId="6EDFB35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草稿（不被检索）/ 已发布（可被检索）</w:t>
            </w:r>
          </w:p>
        </w:tc>
      </w:tr>
    </w:tbl>
    <w:p w14:paraId="71C4CE6C">
      <w:pPr>
        <w:pStyle w:val="14"/>
      </w:pPr>
      <w:r>
        <w:rPr>
          <w:rFonts w:ascii="宋体" w:hAnsi="宋体" w:eastAsia="宋体"/>
        </w:rPr>
        <w:t>点击「保存」</w:t>
      </w:r>
    </w:p>
    <w:p w14:paraId="1718BF39">
      <w:pPr>
        <w:pStyle w:val="14"/>
      </w:pPr>
      <w:r>
        <w:rPr>
          <w:rFonts w:ascii="宋体" w:hAnsi="宋体" w:eastAsia="宋体"/>
        </w:rPr>
        <w:t>状态为草稿时点击「发布」即可被检索</w:t>
      </w:r>
    </w:p>
    <w:p w14:paraId="77C84D20">
      <w:pPr>
        <w:pStyle w:val="6"/>
      </w:pPr>
      <w:r>
        <w:rPr>
          <w:rFonts w:ascii="黑体" w:hAnsi="黑体" w:eastAsia="黑体"/>
        </w:rPr>
        <w:t>管理条目</w:t>
      </w:r>
    </w:p>
    <w:p w14:paraId="21E64E15">
      <w:pPr>
        <w:pStyle w:val="16"/>
      </w:pPr>
      <w:r>
        <w:rPr>
          <w:rFonts w:ascii="宋体" w:hAnsi="宋体" w:eastAsia="宋体"/>
          <w:b/>
        </w:rPr>
        <w:t>搜索</w:t>
      </w:r>
      <w:r>
        <w:rPr>
          <w:rFonts w:ascii="宋体" w:hAnsi="宋体" w:eastAsia="宋体"/>
        </w:rPr>
        <w:t>：按标题关键词搜索</w:t>
      </w:r>
    </w:p>
    <w:p w14:paraId="5A2717D1">
      <w:pPr>
        <w:pStyle w:val="16"/>
      </w:pPr>
      <w:r>
        <w:rPr>
          <w:rFonts w:ascii="宋体" w:hAnsi="宋体" w:eastAsia="宋体"/>
          <w:b/>
        </w:rPr>
        <w:t>筛选</w:t>
      </w:r>
      <w:r>
        <w:rPr>
          <w:rFonts w:ascii="宋体" w:hAnsi="宋体" w:eastAsia="宋体"/>
        </w:rPr>
        <w:t>：按状态（草稿/已发布）筛选</w:t>
      </w:r>
    </w:p>
    <w:p w14:paraId="4614EBAD">
      <w:pPr>
        <w:pStyle w:val="16"/>
      </w:pPr>
      <w:r>
        <w:rPr>
          <w:rFonts w:ascii="宋体" w:hAnsi="宋体" w:eastAsia="宋体"/>
          <w:b/>
        </w:rPr>
        <w:t>编辑</w:t>
      </w:r>
      <w:r>
        <w:rPr>
          <w:rFonts w:ascii="宋体" w:hAnsi="宋体" w:eastAsia="宋体"/>
        </w:rPr>
        <w:t>：点击「编辑」修改任意字段</w:t>
      </w:r>
    </w:p>
    <w:p w14:paraId="7108ACDB">
      <w:pPr>
        <w:pStyle w:val="16"/>
      </w:pPr>
      <w:r>
        <w:rPr>
          <w:rFonts w:ascii="宋体" w:hAnsi="宋体" w:eastAsia="宋体"/>
          <w:b/>
        </w:rPr>
        <w:t>删除</w:t>
      </w:r>
      <w:r>
        <w:rPr>
          <w:rFonts w:ascii="宋体" w:hAnsi="宋体" w:eastAsia="宋体"/>
        </w:rPr>
        <w:t>：点击「删除」</w:t>
      </w:r>
    </w:p>
    <w:p w14:paraId="54284FCC">
      <w:r>
        <w:rPr>
          <w:rFonts w:ascii="宋体" w:hAnsi="宋体" w:eastAsia="宋体"/>
          <w:b/>
        </w:rPr>
        <w:t>协作说明</w:t>
      </w:r>
      <w:r>
        <w:rPr>
          <w:rFonts w:ascii="宋体" w:hAnsi="宋体" w:eastAsia="宋体"/>
        </w:rPr>
        <w:t>：</w:t>
      </w:r>
    </w:p>
    <w:p w14:paraId="4FC0CE09">
      <w:pPr>
        <w:pStyle w:val="16"/>
      </w:pPr>
      <w:r>
        <w:rPr>
          <w:rFonts w:ascii="宋体" w:hAnsi="宋体" w:eastAsia="宋体"/>
        </w:rPr>
        <w:t>已发布条目可被【AI问答】检索到</w:t>
      </w:r>
    </w:p>
    <w:p w14:paraId="1E29A422">
      <w:pPr>
        <w:pStyle w:val="16"/>
      </w:pPr>
      <w:r>
        <w:rPr>
          <w:rFonts w:ascii="宋体" w:hAnsi="宋体" w:eastAsia="宋体"/>
        </w:rPr>
        <w:t>条目可被【流程配置】的节点关联，关联后在【流程下一步】展示步骤</w:t>
      </w:r>
    </w:p>
    <w:p w14:paraId="01D0A8E4">
      <w:pPr>
        <w:pStyle w:val="5"/>
      </w:pPr>
      <w:r>
        <w:rPr>
          <w:rFonts w:ascii="黑体" w:hAnsi="黑体" w:eastAsia="黑体"/>
        </w:rPr>
        <w:t>5.2 资料入库</w:t>
      </w:r>
    </w:p>
    <w:p w14:paraId="0E70E711">
      <w:r>
        <w:rPr>
          <w:rFonts w:ascii="宋体" w:hAnsi="宋体" w:eastAsia="宋体"/>
          <w:b/>
        </w:rPr>
        <w:t>入口</w:t>
      </w:r>
      <w:r>
        <w:rPr>
          <w:rFonts w:ascii="宋体" w:hAnsi="宋体" w:eastAsia="宋体"/>
        </w:rPr>
        <w:t>：左侧菜单 → 后台管理 → 资料入库</w:t>
      </w:r>
    </w:p>
    <w:p w14:paraId="2D10C0F8">
      <w:r>
        <w:rPr>
          <w:rFonts w:ascii="宋体" w:hAnsi="宋体" w:eastAsia="宋体"/>
          <w:b/>
        </w:rPr>
        <w:t>功能</w:t>
      </w:r>
      <w:r>
        <w:rPr>
          <w:rFonts w:ascii="宋体" w:hAnsi="宋体" w:eastAsia="宋体"/>
        </w:rPr>
        <w:t>：文档台账管理，上传的文档保存到本地数据库，可直接被问答检索。</w:t>
      </w:r>
    </w:p>
    <w:p w14:paraId="45A5E992">
      <w:pPr>
        <w:pStyle w:val="6"/>
      </w:pPr>
      <w:r>
        <w:rPr>
          <w:rFonts w:ascii="黑体" w:hAnsi="黑体" w:eastAsia="黑体"/>
        </w:rPr>
        <w:t>上传文档</w:t>
      </w:r>
    </w:p>
    <w:p w14:paraId="16FE72A4">
      <w:pPr>
        <w:pStyle w:val="14"/>
      </w:pPr>
      <w:r>
        <w:rPr>
          <w:rFonts w:ascii="宋体" w:hAnsi="宋体" w:eastAsia="宋体"/>
        </w:rPr>
        <w:t>点击「上传文档」</w:t>
      </w:r>
    </w:p>
    <w:p w14:paraId="57A8A58E">
      <w:pPr>
        <w:pStyle w:val="14"/>
      </w:pPr>
      <w:r>
        <w:rPr>
          <w:rFonts w:ascii="宋体" w:hAnsi="宋体" w:eastAsia="宋体"/>
        </w:rPr>
        <w:t>选择文件（.docx / .xlsx / .pdf / .pptx / .txt）</w:t>
      </w:r>
    </w:p>
    <w:p w14:paraId="70B5DA6E">
      <w:pPr>
        <w:pStyle w:val="14"/>
      </w:pPr>
      <w:r>
        <w:rPr>
          <w:rFonts w:ascii="宋体" w:hAnsi="宋体" w:eastAsia="宋体"/>
        </w:rPr>
        <w:t>Docling 自动解析内容（含图片），保存到台账</w:t>
      </w:r>
    </w:p>
    <w:p w14:paraId="7D2A4BAC">
      <w:pPr>
        <w:pStyle w:val="14"/>
      </w:pPr>
      <w:r>
        <w:rPr>
          <w:rFonts w:ascii="宋体" w:hAnsi="宋体" w:eastAsia="宋体"/>
        </w:rPr>
        <w:t>文档状态为「已存档」</w:t>
      </w:r>
    </w:p>
    <w:p w14:paraId="1E306644">
      <w:pPr>
        <w:pStyle w:val="6"/>
      </w:pPr>
      <w:r>
        <w:rPr>
          <w:rFonts w:ascii="黑体" w:hAnsi="黑体" w:eastAsia="黑体"/>
        </w:rPr>
        <w:t>台账操作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36E0BB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E8EAF6"/>
          </w:tcPr>
          <w:p w14:paraId="0551B3E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操作</w:t>
            </w:r>
          </w:p>
        </w:tc>
        <w:tc>
          <w:tcPr>
            <w:tcW w:w="4703" w:type="dxa"/>
            <w:shd w:val="clear" w:color="auto" w:fill="E8EAF6"/>
          </w:tcPr>
          <w:p w14:paraId="171D2E0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39E05F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5959DA0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查看内容</w:t>
            </w:r>
          </w:p>
        </w:tc>
        <w:tc>
          <w:tcPr>
            <w:tcW w:w="4703" w:type="dxa"/>
          </w:tcPr>
          <w:p w14:paraId="79B6485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弹窗展示文档全文（表格+图片），支持缩放、放大80%、下载原文件</w:t>
            </w:r>
          </w:p>
        </w:tc>
      </w:tr>
      <w:tr w14:paraId="3C2186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6DBBA67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AI 抽取</w:t>
            </w:r>
          </w:p>
        </w:tc>
        <w:tc>
          <w:tcPr>
            <w:tcW w:w="4703" w:type="dxa"/>
          </w:tcPr>
          <w:p w14:paraId="7EFA608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调用 LLM 将文档抽取为结构化知识条目，校对后批量入库</w:t>
            </w:r>
          </w:p>
        </w:tc>
      </w:tr>
      <w:tr w14:paraId="29F21E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7BE17D3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删除</w:t>
            </w:r>
          </w:p>
        </w:tc>
        <w:tc>
          <w:tcPr>
            <w:tcW w:w="4703" w:type="dxa"/>
          </w:tcPr>
          <w:p w14:paraId="01F17B1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从台账移除</w:t>
            </w:r>
          </w:p>
        </w:tc>
      </w:tr>
    </w:tbl>
    <w:p w14:paraId="55728D65">
      <w:r>
        <w:rPr>
          <w:rFonts w:ascii="宋体" w:hAnsi="宋体" w:eastAsia="宋体"/>
          <w:b/>
        </w:rPr>
        <w:t>协作说明</w:t>
      </w:r>
      <w:r>
        <w:rPr>
          <w:rFonts w:ascii="宋体" w:hAnsi="宋体" w:eastAsia="宋体"/>
        </w:rPr>
        <w:t>：</w:t>
      </w:r>
    </w:p>
    <w:p w14:paraId="050E30F4">
      <w:pPr>
        <w:pStyle w:val="16"/>
      </w:pPr>
      <w:r>
        <w:rPr>
          <w:rFonts w:ascii="宋体" w:hAnsi="宋体" w:eastAsia="宋体"/>
        </w:rPr>
        <w:t>文档</w:t>
      </w:r>
      <w:r>
        <w:rPr>
          <w:rFonts w:ascii="宋体" w:hAnsi="宋体" w:eastAsia="宋体"/>
          <w:b/>
        </w:rPr>
        <w:t>无需 AI 抽取即可被【AI问答】检索</w:t>
      </w:r>
      <w:r>
        <w:rPr>
          <w:rFonts w:ascii="宋体" w:hAnsi="宋体" w:eastAsia="宋体"/>
        </w:rPr>
        <w:t>（全文关键词匹配）</w:t>
      </w:r>
    </w:p>
    <w:p w14:paraId="6E4F0802">
      <w:pPr>
        <w:pStyle w:val="16"/>
      </w:pPr>
      <w:r>
        <w:rPr>
          <w:rFonts w:ascii="宋体" w:hAnsi="宋体" w:eastAsia="宋体"/>
        </w:rPr>
        <w:t>AI 抽取后生成的知识条目会出现在【知识库管理】中</w:t>
      </w:r>
    </w:p>
    <w:p w14:paraId="48473296">
      <w:pPr>
        <w:pStyle w:val="16"/>
      </w:pPr>
      <w:r>
        <w:rPr>
          <w:rFonts w:ascii="宋体" w:hAnsi="宋体" w:eastAsia="宋体"/>
        </w:rPr>
        <w:t>文档中的图片仅用于查看展示，不参与 AI 抽取和问答</w:t>
      </w:r>
    </w:p>
    <w:p w14:paraId="79AE1E3E">
      <w:pPr>
        <w:pStyle w:val="5"/>
      </w:pPr>
      <w:r>
        <w:rPr>
          <w:rFonts w:ascii="黑体" w:hAnsi="黑体" w:eastAsia="黑体"/>
        </w:rPr>
        <w:t>5.3 流程配置</w:t>
      </w:r>
    </w:p>
    <w:p w14:paraId="0D9B822C">
      <w:r>
        <w:rPr>
          <w:rFonts w:ascii="宋体" w:hAnsi="宋体" w:eastAsia="宋体"/>
          <w:b/>
        </w:rPr>
        <w:t>入口</w:t>
      </w:r>
      <w:r>
        <w:rPr>
          <w:rFonts w:ascii="宋体" w:hAnsi="宋体" w:eastAsia="宋体"/>
        </w:rPr>
        <w:t>：左侧菜单 → 后台管理 → 流程配置</w:t>
      </w:r>
    </w:p>
    <w:p w14:paraId="07E9F8C3">
      <w:r>
        <w:rPr>
          <w:rFonts w:ascii="宋体" w:hAnsi="宋体" w:eastAsia="宋体"/>
          <w:b/>
        </w:rPr>
        <w:t>功能</w:t>
      </w:r>
      <w:r>
        <w:rPr>
          <w:rFonts w:ascii="宋体" w:hAnsi="宋体" w:eastAsia="宋体"/>
        </w:rPr>
        <w:t>：配置业务流程模板，定义某类工作的标准步骤。</w:t>
      </w:r>
    </w:p>
    <w:p w14:paraId="40671580">
      <w:pPr>
        <w:pStyle w:val="6"/>
      </w:pPr>
      <w:r>
        <w:rPr>
          <w:rFonts w:ascii="黑体" w:hAnsi="黑体" w:eastAsia="黑体"/>
        </w:rPr>
        <w:t>新建流程</w:t>
      </w:r>
    </w:p>
    <w:p w14:paraId="2D71E374">
      <w:pPr>
        <w:pStyle w:val="14"/>
      </w:pPr>
      <w:r>
        <w:rPr>
          <w:rFonts w:ascii="宋体" w:hAnsi="宋体" w:eastAsia="宋体"/>
        </w:rPr>
        <w:t>点击「新建流程」</w:t>
      </w:r>
    </w:p>
    <w:p w14:paraId="53BA6B90">
      <w:pPr>
        <w:pStyle w:val="14"/>
      </w:pPr>
      <w:r>
        <w:rPr>
          <w:rFonts w:ascii="宋体" w:hAnsi="宋体" w:eastAsia="宋体"/>
        </w:rPr>
        <w:t>输入流程名称（如"校招流程"）和描述</w:t>
      </w:r>
    </w:p>
    <w:p w14:paraId="2AB49ED0">
      <w:pPr>
        <w:pStyle w:val="14"/>
      </w:pPr>
      <w:r>
        <w:rPr>
          <w:rFonts w:ascii="宋体" w:hAnsi="宋体" w:eastAsia="宋体"/>
        </w:rPr>
        <w:t>点击「保存」</w:t>
      </w:r>
    </w:p>
    <w:p w14:paraId="6D8B8C44">
      <w:pPr>
        <w:pStyle w:val="6"/>
      </w:pPr>
      <w:r>
        <w:rPr>
          <w:rFonts w:ascii="黑体" w:hAnsi="黑体" w:eastAsia="黑体"/>
        </w:rPr>
        <w:t>管理节点</w:t>
      </w:r>
    </w:p>
    <w:p w14:paraId="3F3A6A4E">
      <w:pPr>
        <w:pStyle w:val="14"/>
      </w:pPr>
      <w:r>
        <w:rPr>
          <w:rFonts w:ascii="宋体" w:hAnsi="宋体" w:eastAsia="宋体"/>
        </w:rPr>
        <w:t>在流程列表点击「管理节点」</w:t>
      </w:r>
    </w:p>
    <w:p w14:paraId="594893A0">
      <w:pPr>
        <w:pStyle w:val="14"/>
      </w:pPr>
      <w:r>
        <w:rPr>
          <w:rFonts w:ascii="宋体" w:hAnsi="宋体" w:eastAsia="宋体"/>
        </w:rPr>
        <w:t>点击「添加节点」</w:t>
      </w:r>
    </w:p>
    <w:p w14:paraId="67092B8E">
      <w:pPr>
        <w:pStyle w:val="14"/>
      </w:pPr>
      <w:r>
        <w:rPr>
          <w:rFonts w:ascii="宋体" w:hAnsi="宋体" w:eastAsia="宋体"/>
        </w:rPr>
        <w:t>填写：</w:t>
      </w:r>
    </w:p>
    <w:p w14:paraId="21CC2145">
      <w:pPr>
        <w:pStyle w:val="16"/>
      </w:pPr>
      <w:r>
        <w:rPr>
          <w:rFonts w:ascii="宋体" w:hAnsi="宋体" w:eastAsia="宋体"/>
        </w:rPr>
        <w:t>节点名称（如"简历筛选"）</w:t>
      </w:r>
    </w:p>
    <w:p w14:paraId="013C4C19">
      <w:pPr>
        <w:pStyle w:val="16"/>
      </w:pPr>
      <w:r>
        <w:rPr>
          <w:rFonts w:ascii="宋体" w:hAnsi="宋体" w:eastAsia="宋体"/>
        </w:rPr>
        <w:t>节点描述（该步骤的操作说明）</w:t>
      </w:r>
    </w:p>
    <w:p w14:paraId="53C84000">
      <w:pPr>
        <w:pStyle w:val="16"/>
      </w:pPr>
      <w:r>
        <w:rPr>
          <w:rFonts w:ascii="宋体" w:hAnsi="宋体" w:eastAsia="宋体"/>
        </w:rPr>
        <w:t>顺序（数字，决定先后）</w:t>
      </w:r>
    </w:p>
    <w:p w14:paraId="49217D0F">
      <w:pPr>
        <w:pStyle w:val="16"/>
      </w:pPr>
      <w:r>
        <w:rPr>
          <w:rFonts w:ascii="宋体" w:hAnsi="宋体" w:eastAsia="宋体"/>
        </w:rPr>
        <w:t>关联知识条目（多选，关联【知识库管理】的已发布条目）</w:t>
      </w:r>
    </w:p>
    <w:p w14:paraId="17C0CDDB">
      <w:pPr>
        <w:pStyle w:val="14"/>
      </w:pPr>
      <w:r>
        <w:rPr>
          <w:rFonts w:ascii="宋体" w:hAnsi="宋体" w:eastAsia="宋体"/>
        </w:rPr>
        <w:t>点击「保存」</w:t>
      </w:r>
    </w:p>
    <w:p w14:paraId="6910FD8F">
      <w:pPr>
        <w:pStyle w:val="14"/>
      </w:pPr>
      <w:r>
        <w:rPr>
          <w:rFonts w:ascii="宋体" w:hAnsi="宋体" w:eastAsia="宋体"/>
        </w:rPr>
        <w:t>重复添加更多节点</w:t>
      </w:r>
    </w:p>
    <w:p w14:paraId="73A38883">
      <w:r>
        <w:rPr>
          <w:rFonts w:ascii="宋体" w:hAnsi="宋体" w:eastAsia="宋体"/>
          <w:b/>
        </w:rPr>
        <w:t>协作说明</w:t>
      </w:r>
      <w:r>
        <w:rPr>
          <w:rFonts w:ascii="宋体" w:hAnsi="宋体" w:eastAsia="宋体"/>
        </w:rPr>
        <w:t>：</w:t>
      </w:r>
    </w:p>
    <w:p w14:paraId="460CDA35">
      <w:pPr>
        <w:pStyle w:val="16"/>
      </w:pPr>
      <w:r>
        <w:rPr>
          <w:rFonts w:ascii="宋体" w:hAnsi="宋体" w:eastAsia="宋体"/>
        </w:rPr>
        <w:t>流程模板被【我的任务】用来创建任务实例</w:t>
      </w:r>
    </w:p>
    <w:p w14:paraId="167F724C">
      <w:pPr>
        <w:pStyle w:val="16"/>
      </w:pPr>
      <w:r>
        <w:rPr>
          <w:rFonts w:ascii="宋体" w:hAnsi="宋体" w:eastAsia="宋体"/>
        </w:rPr>
        <w:t>节点关联的知识条目，在【流程下一步】选中该节点时展示其操作步骤</w:t>
      </w:r>
    </w:p>
    <w:p w14:paraId="086C5BD4">
      <w:pPr>
        <w:pStyle w:val="5"/>
      </w:pPr>
      <w:r>
        <w:rPr>
          <w:rFonts w:ascii="黑体" w:hAnsi="黑体" w:eastAsia="黑体"/>
        </w:rPr>
        <w:t>5.4 评测数据</w:t>
      </w:r>
    </w:p>
    <w:p w14:paraId="23721DB6">
      <w:r>
        <w:rPr>
          <w:rFonts w:ascii="宋体" w:hAnsi="宋体" w:eastAsia="宋体"/>
          <w:b/>
        </w:rPr>
        <w:t>入口</w:t>
      </w:r>
      <w:r>
        <w:rPr>
          <w:rFonts w:ascii="宋体" w:hAnsi="宋体" w:eastAsia="宋体"/>
        </w:rPr>
        <w:t>：左侧菜单 → 后台管理 → 评测数据</w:t>
      </w:r>
    </w:p>
    <w:p w14:paraId="5CEBC919">
      <w:r>
        <w:rPr>
          <w:rFonts w:ascii="宋体" w:hAnsi="宋体" w:eastAsia="宋体"/>
          <w:b/>
        </w:rPr>
        <w:t>功能</w:t>
      </w:r>
      <w:r>
        <w:rPr>
          <w:rFonts w:ascii="宋体" w:hAnsi="宋体" w:eastAsia="宋体"/>
        </w:rPr>
        <w:t>：量化检验知识库的检索质量。通过预设测试用例，自动跑一遍检索流程，看 AI 是否能找到你期望的那条知识，从而判断"问答准不准"。</w:t>
      </w:r>
    </w:p>
    <w:p w14:paraId="272411DD">
      <w:pPr>
        <w:pStyle w:val="6"/>
      </w:pPr>
      <w:r>
        <w:rPr>
          <w:rFonts w:ascii="黑体" w:hAnsi="黑体" w:eastAsia="黑体"/>
        </w:rPr>
        <w:t>5.4.1 页面概览</w:t>
      </w:r>
    </w:p>
    <w:p w14:paraId="5B580014">
      <w:r>
        <w:rPr>
          <w:rFonts w:ascii="宋体" w:hAnsi="宋体" w:eastAsia="宋体"/>
        </w:rPr>
        <w:t>页面顶部有 6 个统计卡片：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0B14B1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E8EAF6"/>
          </w:tcPr>
          <w:p w14:paraId="7C42871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卡片</w:t>
            </w:r>
          </w:p>
        </w:tc>
        <w:tc>
          <w:tcPr>
            <w:tcW w:w="4703" w:type="dxa"/>
            <w:shd w:val="clear" w:color="auto" w:fill="E8EAF6"/>
          </w:tcPr>
          <w:p w14:paraId="5E01ED2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含义</w:t>
            </w:r>
          </w:p>
        </w:tc>
      </w:tr>
      <w:tr w14:paraId="52F623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4B1A4EF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**知识条目总数**</w:t>
            </w:r>
          </w:p>
        </w:tc>
        <w:tc>
          <w:tcPr>
            <w:tcW w:w="4703" w:type="dxa"/>
          </w:tcPr>
          <w:p w14:paraId="16B0886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你在「知识库管理」里建的所有条目数</w:t>
            </w:r>
          </w:p>
        </w:tc>
      </w:tr>
      <w:tr w14:paraId="4421F8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2F84F9C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**已发布条目**</w:t>
            </w:r>
          </w:p>
        </w:tc>
        <w:tc>
          <w:tcPr>
            <w:tcW w:w="4703" w:type="dxa"/>
          </w:tcPr>
          <w:p w14:paraId="7AF7A54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状态为「已发布」的条目（只有已发布的才能被检索到）</w:t>
            </w:r>
          </w:p>
        </w:tc>
      </w:tr>
      <w:tr w14:paraId="62B87B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7200558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**测试用例数**</w:t>
            </w:r>
          </w:p>
        </w:tc>
        <w:tc>
          <w:tcPr>
            <w:tcW w:w="4703" w:type="dxa"/>
          </w:tcPr>
          <w:p w14:paraId="1F548B9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本页添加的测试用例数量</w:t>
            </w:r>
          </w:p>
        </w:tc>
      </w:tr>
      <w:tr w14:paraId="7BBA98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046D0B9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**最近命中率**</w:t>
            </w:r>
          </w:p>
        </w:tc>
        <w:tc>
          <w:tcPr>
            <w:tcW w:w="4703" w:type="dxa"/>
          </w:tcPr>
          <w:p w14:paraId="581598D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上一次评测的命中率（命中数 ÷ 总用例数），未评测过显示「—」</w:t>
            </w:r>
          </w:p>
        </w:tc>
      </w:tr>
      <w:tr w14:paraId="02B5C9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7587EDF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**有用反馈**</w:t>
            </w:r>
          </w:p>
        </w:tc>
        <w:tc>
          <w:tcPr>
            <w:tcW w:w="4703" w:type="dxa"/>
          </w:tcPr>
          <w:p w14:paraId="20249B1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用户在 AI 问答页点「有用」的次数</w:t>
            </w:r>
          </w:p>
        </w:tc>
      </w:tr>
      <w:tr w14:paraId="47F891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3E03E8A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**没用反馈**</w:t>
            </w:r>
          </w:p>
        </w:tc>
        <w:tc>
          <w:tcPr>
            <w:tcW w:w="4703" w:type="dxa"/>
          </w:tcPr>
          <w:p w14:paraId="50C09E4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用户在 AI 问答页点「没用」的次数</w:t>
            </w:r>
          </w:p>
        </w:tc>
      </w:tr>
    </w:tbl>
    <w:p w14:paraId="48CF68B0">
      <w:pPr>
        <w:pStyle w:val="6"/>
      </w:pPr>
      <w:r>
        <w:rPr>
          <w:rFonts w:ascii="黑体" w:hAnsi="黑体" w:eastAsia="黑体"/>
        </w:rPr>
        <w:t>5.4.2 添加测试用例</w:t>
      </w:r>
    </w:p>
    <w:p w14:paraId="1F2EC086">
      <w:pPr>
        <w:pStyle w:val="14"/>
      </w:pPr>
      <w:r>
        <w:rPr>
          <w:rFonts w:ascii="宋体" w:hAnsi="宋体" w:eastAsia="宋体"/>
        </w:rPr>
        <w:t>点击「</w:t>
      </w:r>
      <w:r>
        <w:rPr>
          <w:rFonts w:ascii="宋体" w:hAnsi="宋体" w:eastAsia="宋体"/>
          <w:b/>
        </w:rPr>
        <w:t>+ 添加用例</w:t>
      </w:r>
      <w:r>
        <w:rPr>
          <w:rFonts w:ascii="宋体" w:hAnsi="宋体" w:eastAsia="宋体"/>
        </w:rPr>
        <w:t>」</w:t>
      </w:r>
    </w:p>
    <w:p w14:paraId="0EBE4030">
      <w:pPr>
        <w:pStyle w:val="14"/>
      </w:pPr>
      <w:r>
        <w:rPr>
          <w:rFonts w:ascii="宋体" w:hAnsi="宋体" w:eastAsia="宋体"/>
        </w:rPr>
        <w:t>在弹窗中填写：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75656E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E8EAF6"/>
          </w:tcPr>
          <w:p w14:paraId="2089F22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w="3135" w:type="dxa"/>
            <w:shd w:val="clear" w:color="auto" w:fill="E8EAF6"/>
          </w:tcPr>
          <w:p w14:paraId="7FB7E17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必填</w:t>
            </w:r>
          </w:p>
        </w:tc>
        <w:tc>
          <w:tcPr>
            <w:tcW w:w="3135" w:type="dxa"/>
            <w:shd w:val="clear" w:color="auto" w:fill="E8EAF6"/>
          </w:tcPr>
          <w:p w14:paraId="040DB08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7915C8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3E02AB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问题</w:t>
            </w:r>
          </w:p>
        </w:tc>
        <w:tc>
          <w:tcPr>
            <w:tcW w:w="3135" w:type="dxa"/>
          </w:tcPr>
          <w:p w14:paraId="1857988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✅</w:t>
            </w:r>
          </w:p>
        </w:tc>
        <w:tc>
          <w:tcPr>
            <w:tcW w:w="3135" w:type="dxa"/>
          </w:tcPr>
          <w:p w14:paraId="0F2F6FF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模拟用户会问的话，如「报销流程怎么走？」</w:t>
            </w:r>
          </w:p>
        </w:tc>
      </w:tr>
      <w:tr w14:paraId="41BF33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C699AA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期望条目</w:t>
            </w:r>
          </w:p>
        </w:tc>
        <w:tc>
          <w:tcPr>
            <w:tcW w:w="3135" w:type="dxa"/>
          </w:tcPr>
          <w:p w14:paraId="41277B0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✅</w:t>
            </w:r>
          </w:p>
        </w:tc>
        <w:tc>
          <w:tcPr>
            <w:tcW w:w="3135" w:type="dxa"/>
          </w:tcPr>
          <w:p w14:paraId="6CB5EB5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从下拉框选一条**已发布**的知识条目，如「差旅报销SOP」</w:t>
            </w:r>
          </w:p>
        </w:tc>
      </w:tr>
    </w:tbl>
    <w:p w14:paraId="51A93792">
      <w:pPr>
        <w:pStyle w:val="14"/>
      </w:pPr>
      <w:r>
        <w:rPr>
          <w:rFonts w:ascii="宋体" w:hAnsi="宋体" w:eastAsia="宋体"/>
        </w:rPr>
        <w:t>点击「保存」</w:t>
      </w:r>
    </w:p>
    <w:p w14:paraId="6366AD3C">
      <w:pPr>
        <w:pBdr>
          <w:left w:val="single" w:color="6366F1" w:sz="18" w:space="8"/>
        </w:pBdr>
        <w:ind w:left="454"/>
      </w:pPr>
      <w:r>
        <w:rPr>
          <w:rFonts w:ascii="宋体" w:hAnsi="宋体" w:eastAsia="宋体"/>
          <w:color w:val="6B7280"/>
        </w:rPr>
        <w:t>含义：当用户问这个问题时，系统</w:t>
      </w:r>
      <w:r>
        <w:rPr>
          <w:rFonts w:ascii="宋体" w:hAnsi="宋体" w:eastAsia="宋体"/>
          <w:b/>
          <w:color w:val="6B7280"/>
        </w:rPr>
        <w:t>应该</w:t>
      </w:r>
      <w:r>
        <w:rPr>
          <w:rFonts w:ascii="宋体" w:hAnsi="宋体" w:eastAsia="宋体"/>
          <w:color w:val="6B7280"/>
        </w:rPr>
        <w:t>检索出这条知识。</w:t>
      </w:r>
    </w:p>
    <w:p w14:paraId="3282BCDF">
      <w:pPr>
        <w:pStyle w:val="6"/>
      </w:pPr>
      <w:r>
        <w:rPr>
          <w:rFonts w:ascii="黑体" w:hAnsi="黑体" w:eastAsia="黑体"/>
        </w:rPr>
        <w:t>5.4.3 运行评测</w:t>
      </w:r>
    </w:p>
    <w:p w14:paraId="108E444E">
      <w:pPr>
        <w:pStyle w:val="14"/>
      </w:pPr>
      <w:r>
        <w:rPr>
          <w:rFonts w:ascii="宋体" w:hAnsi="宋体" w:eastAsia="宋体"/>
        </w:rPr>
        <w:t>点击「</w:t>
      </w:r>
      <w:r>
        <w:rPr>
          <w:rFonts w:ascii="宋体" w:hAnsi="宋体" w:eastAsia="宋体"/>
          <w:b/>
        </w:rPr>
        <w:t>运行评测</w:t>
      </w:r>
      <w:r>
        <w:rPr>
          <w:rFonts w:ascii="宋体" w:hAnsi="宋体" w:eastAsia="宋体"/>
        </w:rPr>
        <w:t>」按钮（需至少有 1 条测试用例）</w:t>
      </w:r>
    </w:p>
    <w:p w14:paraId="164562F6">
      <w:pPr>
        <w:pStyle w:val="14"/>
      </w:pPr>
      <w:r>
        <w:rPr>
          <w:rFonts w:ascii="宋体" w:hAnsi="宋体" w:eastAsia="宋体"/>
        </w:rPr>
        <w:t>系统自动执行以下流程：</w:t>
      </w:r>
    </w:p>
    <w:p w14:paraId="6A44650A">
      <w:pPr>
        <w:pStyle w:val="16"/>
      </w:pPr>
      <w:r>
        <w:rPr>
          <w:rFonts w:ascii="宋体" w:hAnsi="宋体" w:eastAsia="宋体"/>
        </w:rPr>
        <w:t>遍历所有</w:t>
      </w:r>
      <w:r>
        <w:rPr>
          <w:rFonts w:ascii="宋体" w:hAnsi="宋体" w:eastAsia="宋体"/>
          <w:b/>
        </w:rPr>
        <w:t>启用</w:t>
      </w:r>
      <w:r>
        <w:rPr>
          <w:rFonts w:ascii="宋体" w:hAnsi="宋体" w:eastAsia="宋体"/>
        </w:rPr>
        <w:t>的测试用例</w:t>
      </w:r>
    </w:p>
    <w:p w14:paraId="38B3F299">
      <w:pPr>
        <w:pStyle w:val="16"/>
      </w:pPr>
      <w:r>
        <w:rPr>
          <w:rFonts w:ascii="宋体" w:hAnsi="宋体" w:eastAsia="宋体"/>
        </w:rPr>
        <w:t>对每个用例的问题，调用混合检索引擎（向量 + BM25），取 Top 5 结果</w:t>
      </w:r>
    </w:p>
    <w:p w14:paraId="3A63DECF">
      <w:pPr>
        <w:pStyle w:val="16"/>
      </w:pPr>
      <w:r>
        <w:rPr>
          <w:rFonts w:ascii="宋体" w:hAnsi="宋体" w:eastAsia="宋体"/>
        </w:rPr>
        <w:t>判断</w:t>
      </w:r>
      <w:r>
        <w:rPr>
          <w:rFonts w:ascii="宋体" w:hAnsi="宋体" w:eastAsia="宋体"/>
          <w:b/>
        </w:rPr>
        <w:t>期望条目是否出现在 Top 5 中</w:t>
      </w:r>
      <w:r>
        <w:rPr>
          <w:rFonts w:ascii="宋体" w:hAnsi="宋体" w:eastAsia="宋体"/>
        </w:rPr>
        <w:t xml:space="preserve"> → 命中 / 未命中</w:t>
      </w:r>
    </w:p>
    <w:p w14:paraId="5DD8F5E5">
      <w:pPr>
        <w:pStyle w:val="16"/>
      </w:pPr>
      <w:r>
        <w:rPr>
          <w:rFonts w:ascii="宋体" w:hAnsi="宋体" w:eastAsia="宋体"/>
        </w:rPr>
        <w:t>计算命中率 = 命中数 ÷ 总用例数</w:t>
      </w:r>
    </w:p>
    <w:p w14:paraId="3DEFEBA8">
      <w:pPr>
        <w:pStyle w:val="14"/>
      </w:pPr>
      <w:r>
        <w:rPr>
          <w:rFonts w:ascii="宋体" w:hAnsi="宋体" w:eastAsia="宋体"/>
        </w:rPr>
        <w:t>评测完成后展示：</w:t>
      </w:r>
    </w:p>
    <w:p w14:paraId="7725377C">
      <w:r>
        <w:rPr>
          <w:rFonts w:ascii="宋体" w:hAnsi="宋体" w:eastAsia="宋体"/>
          <w:b/>
        </w:rPr>
        <w:t>评测结果卡片</w:t>
      </w:r>
      <w:r>
        <w:rPr>
          <w:rFonts w:ascii="宋体" w:hAnsi="宋体" w:eastAsia="宋体"/>
        </w:rPr>
        <w:t>：</w:t>
      </w:r>
    </w:p>
    <w:p w14:paraId="66C4F636">
      <w:pPr>
        <w:pStyle w:val="16"/>
      </w:pPr>
      <w:r>
        <w:rPr>
          <w:rFonts w:ascii="宋体" w:hAnsi="宋体" w:eastAsia="宋体"/>
        </w:rPr>
        <w:t>命中率百分比（≥ 80% 显示绿色成功图标，否则黄色警告图标）</w:t>
      </w:r>
    </w:p>
    <w:p w14:paraId="0CB6E7C8">
      <w:pPr>
        <w:pStyle w:val="16"/>
      </w:pPr>
      <w:r>
        <w:rPr>
          <w:rFonts w:ascii="宋体" w:hAnsi="宋体" w:eastAsia="宋体"/>
        </w:rPr>
        <w:t>命中数 / 总用例数</w:t>
      </w:r>
    </w:p>
    <w:p w14:paraId="15A2D8DD">
      <w:r>
        <w:rPr>
          <w:rFonts w:ascii="宋体" w:hAnsi="宋体" w:eastAsia="宋体"/>
          <w:b/>
        </w:rPr>
        <w:t>评测详情表</w:t>
      </w:r>
      <w:r>
        <w:rPr>
          <w:rFonts w:ascii="宋体" w:hAnsi="宋体" w:eastAsia="宋体"/>
        </w:rPr>
        <w:t>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0DC3E1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E8EAF6"/>
          </w:tcPr>
          <w:p w14:paraId="700C508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列</w:t>
            </w:r>
          </w:p>
        </w:tc>
        <w:tc>
          <w:tcPr>
            <w:tcW w:w="4703" w:type="dxa"/>
            <w:shd w:val="clear" w:color="auto" w:fill="E8EAF6"/>
          </w:tcPr>
          <w:p w14:paraId="7191AAC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771EF4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3F0111E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问题</w:t>
            </w:r>
          </w:p>
        </w:tc>
        <w:tc>
          <w:tcPr>
            <w:tcW w:w="4703" w:type="dxa"/>
          </w:tcPr>
          <w:p w14:paraId="44FA97C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测试用例的问题</w:t>
            </w:r>
          </w:p>
        </w:tc>
      </w:tr>
      <w:tr w14:paraId="41F41C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0CC91A5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期望条目</w:t>
            </w:r>
          </w:p>
        </w:tc>
        <w:tc>
          <w:tcPr>
            <w:tcW w:w="4703" w:type="dxa"/>
          </w:tcPr>
          <w:p w14:paraId="224433F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期望命中的知识条目标题</w:t>
            </w:r>
          </w:p>
        </w:tc>
      </w:tr>
      <w:tr w14:paraId="64DB51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4E8D840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命中</w:t>
            </w:r>
          </w:p>
        </w:tc>
        <w:tc>
          <w:tcPr>
            <w:tcW w:w="4703" w:type="dxa"/>
          </w:tcPr>
          <w:p w14:paraId="332E0CB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✓ 命中 / ✗ 未命中</w:t>
            </w:r>
          </w:p>
        </w:tc>
      </w:tr>
      <w:tr w14:paraId="0B548B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33169B7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实际检索结果</w:t>
            </w:r>
          </w:p>
        </w:tc>
        <w:tc>
          <w:tcPr>
            <w:tcW w:w="4703" w:type="dxa"/>
          </w:tcPr>
          <w:p w14:paraId="3C1420E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检索到的 Top 5 条目及相似度分数，期望条目高亮绿色</w:t>
            </w:r>
          </w:p>
        </w:tc>
      </w:tr>
    </w:tbl>
    <w:p w14:paraId="45B6FFBF">
      <w:pPr>
        <w:pStyle w:val="6"/>
      </w:pPr>
      <w:r>
        <w:rPr>
          <w:rFonts w:ascii="黑体" w:hAnsi="黑体" w:eastAsia="黑体"/>
        </w:rPr>
        <w:t>5.4.4 管理测试用例</w:t>
      </w:r>
    </w:p>
    <w:p w14:paraId="16D74D4C">
      <w:pPr>
        <w:pStyle w:val="16"/>
      </w:pPr>
      <w:r>
        <w:rPr>
          <w:rFonts w:ascii="宋体" w:hAnsi="宋体" w:eastAsia="宋体"/>
          <w:b/>
        </w:rPr>
        <w:t>查看列表</w:t>
      </w:r>
      <w:r>
        <w:rPr>
          <w:rFonts w:ascii="宋体" w:hAnsi="宋体" w:eastAsia="宋体"/>
        </w:rPr>
        <w:t>：显示所有用例的问题、期望条目、状态（启用/禁用）</w:t>
      </w:r>
    </w:p>
    <w:p w14:paraId="6783E525">
      <w:pPr>
        <w:pStyle w:val="16"/>
      </w:pPr>
      <w:r>
        <w:rPr>
          <w:rFonts w:ascii="宋体" w:hAnsi="宋体" w:eastAsia="宋体"/>
          <w:b/>
        </w:rPr>
        <w:t>删除用例</w:t>
      </w:r>
      <w:r>
        <w:rPr>
          <w:rFonts w:ascii="宋体" w:hAnsi="宋体" w:eastAsia="宋体"/>
        </w:rPr>
        <w:t>：点击「删除」→ 确认</w:t>
      </w:r>
    </w:p>
    <w:p w14:paraId="520C55FE">
      <w:pPr>
        <w:pStyle w:val="6"/>
      </w:pPr>
      <w:r>
        <w:rPr>
          <w:rFonts w:ascii="黑体" w:hAnsi="黑体" w:eastAsia="黑体"/>
        </w:rPr>
        <w:t>5.4.5 根据评测结果优化知识库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2F2FD8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E8EAF6"/>
          </w:tcPr>
          <w:p w14:paraId="0BEE638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命中率</w:t>
            </w:r>
          </w:p>
        </w:tc>
        <w:tc>
          <w:tcPr>
            <w:tcW w:w="4703" w:type="dxa"/>
            <w:shd w:val="clear" w:color="auto" w:fill="E8EAF6"/>
          </w:tcPr>
          <w:p w14:paraId="0708B26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建议</w:t>
            </w:r>
          </w:p>
        </w:tc>
      </w:tr>
      <w:tr w14:paraId="24DE7E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40F5923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≥ 80%</w:t>
            </w:r>
          </w:p>
        </w:tc>
        <w:tc>
          <w:tcPr>
            <w:tcW w:w="4703" w:type="dxa"/>
          </w:tcPr>
          <w:p w14:paraId="3166C63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检索质量良好，可继续维护</w:t>
            </w:r>
          </w:p>
        </w:tc>
      </w:tr>
      <w:tr w14:paraId="5DE9B1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42DA5DF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50% ~ 80%</w:t>
            </w:r>
          </w:p>
        </w:tc>
        <w:tc>
          <w:tcPr>
            <w:tcW w:w="4703" w:type="dxa"/>
          </w:tcPr>
          <w:p w14:paraId="0AAFD80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查看未命中用例，优化对应知识条目的标题和内容关键词</w:t>
            </w:r>
          </w:p>
        </w:tc>
      </w:tr>
      <w:tr w14:paraId="758083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3ABB2D0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&lt; 50%</w:t>
            </w:r>
          </w:p>
        </w:tc>
        <w:tc>
          <w:tcPr>
            <w:tcW w:w="4703" w:type="dxa"/>
          </w:tcPr>
          <w:p w14:paraId="693FFF0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检查 Embedding 模型是否合适，或重新组织知识条目结构</w:t>
            </w:r>
          </w:p>
        </w:tc>
      </w:tr>
    </w:tbl>
    <w:p w14:paraId="75EA4B97">
      <w:r>
        <w:rPr>
          <w:rFonts w:ascii="宋体" w:hAnsi="宋体" w:eastAsia="宋体"/>
          <w:b/>
        </w:rPr>
        <w:t>常见优化手段</w:t>
      </w:r>
      <w:r>
        <w:rPr>
          <w:rFonts w:ascii="宋体" w:hAnsi="宋体" w:eastAsia="宋体"/>
        </w:rPr>
        <w:t>：</w:t>
      </w:r>
    </w:p>
    <w:p w14:paraId="2B205421">
      <w:pPr>
        <w:pStyle w:val="16"/>
      </w:pPr>
      <w:r>
        <w:rPr>
          <w:rFonts w:ascii="宋体" w:hAnsi="宋体" w:eastAsia="宋体"/>
        </w:rPr>
        <w:t>条目标题改为更贴近用户提问习惯的说法</w:t>
      </w:r>
    </w:p>
    <w:p w14:paraId="3A2D9E4B">
      <w:pPr>
        <w:pStyle w:val="16"/>
      </w:pPr>
      <w:r>
        <w:rPr>
          <w:rFonts w:ascii="宋体" w:hAnsi="宋体" w:eastAsia="宋体"/>
        </w:rPr>
        <w:t>在条目内容中补充用户常用的同义词、简称</w:t>
      </w:r>
    </w:p>
    <w:p w14:paraId="4D1330B2">
      <w:pPr>
        <w:pStyle w:val="16"/>
      </w:pPr>
      <w:r>
        <w:rPr>
          <w:rFonts w:ascii="宋体" w:hAnsi="宋体" w:eastAsia="宋体"/>
        </w:rPr>
        <w:t>将过于宽泛的条目拆分为多个细分条目</w:t>
      </w:r>
    </w:p>
    <w:p w14:paraId="54E7430F">
      <w:pPr>
        <w:pStyle w:val="16"/>
      </w:pPr>
      <w:r>
        <w:rPr>
          <w:rFonts w:ascii="宋体" w:hAnsi="宋体" w:eastAsia="宋体"/>
        </w:rPr>
        <w:t>确保条目状态为「已发布」</w:t>
      </w:r>
    </w:p>
    <w:p w14:paraId="406D7903">
      <w:r>
        <w:rPr>
          <w:rFonts w:ascii="宋体" w:hAnsi="宋体" w:eastAsia="宋体"/>
          <w:b/>
        </w:rPr>
        <w:t>协作说明</w:t>
      </w:r>
      <w:r>
        <w:rPr>
          <w:rFonts w:ascii="宋体" w:hAnsi="宋体" w:eastAsia="宋体"/>
        </w:rPr>
        <w:t>：</w:t>
      </w:r>
    </w:p>
    <w:p w14:paraId="0C85D828">
      <w:pPr>
        <w:pStyle w:val="16"/>
      </w:pPr>
      <w:r>
        <w:rPr>
          <w:rFonts w:ascii="宋体" w:hAnsi="宋体" w:eastAsia="宋体"/>
        </w:rPr>
        <w:t xml:space="preserve">评测依赖检索引擎，需 </w:t>
      </w:r>
      <w:r>
        <w:rPr>
          <w:rFonts w:ascii="宋体" w:hAnsi="宋体" w:eastAsia="宋体"/>
          <w:b/>
        </w:rPr>
        <w:t>API Key 已配置</w:t>
      </w:r>
      <w:r>
        <w:rPr>
          <w:rFonts w:ascii="宋体" w:hAnsi="宋体" w:eastAsia="宋体"/>
        </w:rPr>
        <w:t xml:space="preserve">且 </w:t>
      </w:r>
      <w:r>
        <w:rPr>
          <w:rFonts w:ascii="宋体" w:hAnsi="宋体" w:eastAsia="宋体"/>
          <w:b/>
        </w:rPr>
        <w:t>Qdrant 正常运行</w:t>
      </w:r>
    </w:p>
    <w:p w14:paraId="496BD3CA">
      <w:pPr>
        <w:pStyle w:val="16"/>
      </w:pPr>
      <w:r>
        <w:rPr>
          <w:rFonts w:ascii="宋体" w:hAnsi="宋体" w:eastAsia="宋体"/>
        </w:rPr>
        <w:t>评测结果持久化保存，「最近命中率」取最新一次</w:t>
      </w:r>
    </w:p>
    <w:p w14:paraId="24E08FAD">
      <w:pPr>
        <w:pStyle w:val="16"/>
      </w:pPr>
      <w:r>
        <w:rPr>
          <w:rFonts w:ascii="宋体" w:hAnsi="宋体" w:eastAsia="宋体"/>
        </w:rPr>
        <w:t>「有用/没用反馈」数据来自【AI问答】页用户的真实评价</w:t>
      </w:r>
    </w:p>
    <w:p w14:paraId="2790D0E8">
      <w:pPr>
        <w:pStyle w:val="5"/>
      </w:pPr>
      <w:r>
        <w:rPr>
          <w:rFonts w:ascii="黑体" w:hAnsi="黑体" w:eastAsia="黑体"/>
        </w:rPr>
        <w:t>5.5 用户管理</w:t>
      </w:r>
    </w:p>
    <w:p w14:paraId="75DD0BC7">
      <w:r>
        <w:rPr>
          <w:rFonts w:ascii="宋体" w:hAnsi="宋体" w:eastAsia="宋体"/>
          <w:b/>
        </w:rPr>
        <w:t>入口</w:t>
      </w:r>
      <w:r>
        <w:rPr>
          <w:rFonts w:ascii="宋体" w:hAnsi="宋体" w:eastAsia="宋体"/>
        </w:rPr>
        <w:t>：左侧菜单 → 后台管理 → 用户管理</w:t>
      </w:r>
    </w:p>
    <w:p w14:paraId="0C225673">
      <w:r>
        <w:rPr>
          <w:rFonts w:ascii="宋体" w:hAnsi="宋体" w:eastAsia="宋体"/>
          <w:b/>
        </w:rPr>
        <w:t>功能</w:t>
      </w:r>
      <w:r>
        <w:rPr>
          <w:rFonts w:ascii="宋体" w:hAnsi="宋体" w:eastAsia="宋体"/>
        </w:rPr>
        <w:t>：管理员分配系统账号。</w:t>
      </w:r>
      <w:bookmarkStart w:id="0" w:name="_GoBack"/>
      <w:bookmarkEnd w:id="0"/>
    </w:p>
    <w:p w14:paraId="2638DF06">
      <w:r>
        <w:rPr>
          <w:rFonts w:ascii="宋体" w:hAnsi="宋体" w:eastAsia="宋体"/>
          <w:b/>
        </w:rPr>
        <w:t>操作</w:t>
      </w:r>
      <w:r>
        <w:rPr>
          <w:rFonts w:ascii="宋体" w:hAnsi="宋体" w:eastAsia="宋体"/>
        </w:rPr>
        <w:t>：</w:t>
      </w:r>
    </w:p>
    <w:p w14:paraId="5AF5170C">
      <w:pPr>
        <w:pStyle w:val="16"/>
      </w:pPr>
      <w:r>
        <w:rPr>
          <w:rFonts w:ascii="宋体" w:hAnsi="宋体" w:eastAsia="宋体"/>
          <w:b/>
        </w:rPr>
        <w:t>新建用户</w:t>
      </w:r>
      <w:r>
        <w:rPr>
          <w:rFonts w:ascii="宋体" w:hAnsi="宋体" w:eastAsia="宋体"/>
        </w:rPr>
        <w:t>：填写用户名、密码、角色（admin/user）</w:t>
      </w:r>
    </w:p>
    <w:p w14:paraId="46E503E7">
      <w:pPr>
        <w:pStyle w:val="16"/>
      </w:pPr>
      <w:r>
        <w:rPr>
          <w:rFonts w:ascii="宋体" w:hAnsi="宋体" w:eastAsia="宋体"/>
          <w:b/>
        </w:rPr>
        <w:t>删除用户</w:t>
      </w:r>
      <w:r>
        <w:rPr>
          <w:rFonts w:ascii="宋体" w:hAnsi="宋体" w:eastAsia="宋体"/>
        </w:rPr>
        <w:t>：不能删除自己或超级管理员</w:t>
      </w:r>
    </w:p>
    <w:p w14:paraId="1C955981">
      <w:pPr>
        <w:pBdr>
          <w:bottom w:val="single" w:color="CCCCCC" w:sz="6" w:space="1"/>
        </w:pBdr>
      </w:pPr>
    </w:p>
    <w:p w14:paraId="6DEB4DE8">
      <w:pPr>
        <w:pStyle w:val="4"/>
      </w:pPr>
      <w:r>
        <w:rPr>
          <w:rFonts w:ascii="黑体" w:hAnsi="黑体" w:eastAsia="黑体"/>
        </w:rPr>
        <w:t>六、完整业务流程举例</w:t>
      </w:r>
    </w:p>
    <w:p w14:paraId="16945B00">
      <w:r>
        <w:rPr>
          <w:rFonts w:ascii="宋体" w:hAnsi="宋体" w:eastAsia="宋体"/>
        </w:rPr>
        <w:t>以"2026届校招"为例，演示所有功能模块如何协作完成一项工作。</w:t>
      </w:r>
    </w:p>
    <w:p w14:paraId="0BC21928">
      <w:pPr>
        <w:pStyle w:val="5"/>
      </w:pPr>
      <w:r>
        <w:rPr>
          <w:rFonts w:ascii="黑体" w:hAnsi="黑体" w:eastAsia="黑体"/>
        </w:rPr>
        <w:t>阶段一：管理员配置（一次性）</w:t>
      </w:r>
    </w:p>
    <w:p w14:paraId="6737C6F3">
      <w:r>
        <w:rPr>
          <w:rFonts w:ascii="宋体" w:hAnsi="宋体" w:eastAsia="宋体"/>
          <w:b/>
        </w:rPr>
        <w:t>步骤1：创建知识条目</w:t>
      </w:r>
      <w:r>
        <w:rPr>
          <w:rFonts w:ascii="宋体" w:hAnsi="宋体" w:eastAsia="宋体"/>
        </w:rPr>
        <w:t>（知识库管理）</w:t>
      </w:r>
    </w:p>
    <w:p w14:paraId="5BD86157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>新建条目：</w:t>
      </w:r>
    </w:p>
    <w:p w14:paraId="230A309A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标题：简历筛选标准</w:t>
      </w:r>
    </w:p>
    <w:p w14:paraId="14FF1FB1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步骤：</w:t>
      </w:r>
    </w:p>
    <w:p w14:paraId="575A9947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  1. 查看格慧招系统中的简历池</w:t>
      </w:r>
    </w:p>
    <w:p w14:paraId="32D6BB80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  2. 按学校、专业、学历筛选</w:t>
      </w:r>
    </w:p>
    <w:p w14:paraId="328685A5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  3. 标记符合条件的候选人</w:t>
      </w:r>
    </w:p>
    <w:p w14:paraId="1E4917E0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关联流程：校招流程</w:t>
      </w:r>
    </w:p>
    <w:p w14:paraId="5E350FD6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状态：已发布</w:t>
      </w:r>
    </w:p>
    <w:p w14:paraId="70BD8A85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</w:p>
    <w:p w14:paraId="1AFE9666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>新建条目：</w:t>
      </w:r>
    </w:p>
    <w:p w14:paraId="0F8F1CD2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标题：校园大使招聘话术</w:t>
      </w:r>
    </w:p>
    <w:p w14:paraId="3BBC09D3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步骤：</w:t>
      </w:r>
    </w:p>
    <w:p w14:paraId="4E47E456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  1. 自我介绍：你好，我是格力电器HR</w:t>
      </w:r>
    </w:p>
    <w:p w14:paraId="1CC54F1C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  2. 确认意向：请问还有意向担任校园大使吗？</w:t>
      </w:r>
    </w:p>
    <w:p w14:paraId="652FFDB4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  3. 询问动机：为什么想当校园大使？</w:t>
      </w:r>
    </w:p>
    <w:p w14:paraId="323747D5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关联流程：校招流程</w:t>
      </w:r>
    </w:p>
    <w:p w14:paraId="29035F47">
      <w:pPr>
        <w:shd w:val="clear" w:fill="F5F5F5"/>
        <w:ind w:left="283"/>
      </w:pPr>
      <w:r>
        <w:rPr>
          <w:rFonts w:ascii="Consolas" w:hAnsi="Consolas"/>
          <w:color w:val="333333"/>
          <w:sz w:val="18"/>
        </w:rPr>
        <w:t xml:space="preserve">  状态：已发布</w:t>
      </w:r>
    </w:p>
    <w:p w14:paraId="1A8493B8">
      <w:r>
        <w:rPr>
          <w:rFonts w:ascii="宋体" w:hAnsi="宋体" w:eastAsia="宋体"/>
          <w:b/>
        </w:rPr>
        <w:t>步骤2：配置流程模板</w:t>
      </w:r>
      <w:r>
        <w:rPr>
          <w:rFonts w:ascii="宋体" w:hAnsi="宋体" w:eastAsia="宋体"/>
        </w:rPr>
        <w:t>（流程配置）</w:t>
      </w:r>
    </w:p>
    <w:p w14:paraId="06D6C0DF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>新建流程：校招流程</w:t>
      </w:r>
    </w:p>
    <w:p w14:paraId="4E2AD710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节点1：简历筛选 → 关联条目：简历筛选标准</w:t>
      </w:r>
    </w:p>
    <w:p w14:paraId="16D820A2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节点2：电话面试 → 关联条目：校园大使招聘话术</w:t>
      </w:r>
    </w:p>
    <w:p w14:paraId="0B2C5AEF">
      <w:pPr>
        <w:shd w:val="clear" w:fill="F5F5F5"/>
        <w:ind w:left="283"/>
      </w:pPr>
      <w:r>
        <w:rPr>
          <w:rFonts w:ascii="Consolas" w:hAnsi="Consolas"/>
          <w:color w:val="333333"/>
          <w:sz w:val="18"/>
        </w:rPr>
        <w:t xml:space="preserve">  节点3：发放offer → （暂不关联）</w:t>
      </w:r>
    </w:p>
    <w:p w14:paraId="41BE710E">
      <w:r>
        <w:rPr>
          <w:rFonts w:ascii="宋体" w:hAnsi="宋体" w:eastAsia="宋体"/>
          <w:b/>
        </w:rPr>
        <w:t>步骤3：上传参考文档</w:t>
      </w:r>
      <w:r>
        <w:rPr>
          <w:rFonts w:ascii="宋体" w:hAnsi="宋体" w:eastAsia="宋体"/>
        </w:rPr>
        <w:t>（资料入库）</w:t>
      </w:r>
    </w:p>
    <w:p w14:paraId="04F49392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>上传：校招宣讲场地预订SOP.docx</w:t>
      </w:r>
    </w:p>
    <w:p w14:paraId="4F2D1F36">
      <w:pPr>
        <w:shd w:val="clear" w:fill="F5F5F5"/>
        <w:ind w:left="283"/>
      </w:pPr>
      <w:r>
        <w:rPr>
          <w:rFonts w:ascii="Consolas" w:hAnsi="Consolas"/>
          <w:color w:val="333333"/>
          <w:sz w:val="18"/>
        </w:rPr>
        <w:t xml:space="preserve">  → 文档存入台账，可被问答检索</w:t>
      </w:r>
    </w:p>
    <w:p w14:paraId="07D2C96C">
      <w:pPr>
        <w:pStyle w:val="5"/>
      </w:pPr>
      <w:r>
        <w:rPr>
          <w:rFonts w:ascii="黑体" w:hAnsi="黑体" w:eastAsia="黑体"/>
        </w:rPr>
        <w:t>阶段二：用户执行任务</w:t>
      </w:r>
    </w:p>
    <w:p w14:paraId="38C252E5">
      <w:r>
        <w:rPr>
          <w:rFonts w:ascii="宋体" w:hAnsi="宋体" w:eastAsia="宋体"/>
          <w:b/>
        </w:rPr>
        <w:t>步骤4：创建任务</w:t>
      </w:r>
      <w:r>
        <w:rPr>
          <w:rFonts w:ascii="宋体" w:hAnsi="宋体" w:eastAsia="宋体"/>
        </w:rPr>
        <w:t>（我的任务）</w:t>
      </w:r>
    </w:p>
    <w:p w14:paraId="0A77EE07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>新建任务：</w:t>
      </w:r>
    </w:p>
    <w:p w14:paraId="1545AAF8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选择流程：校招流程</w:t>
      </w:r>
    </w:p>
    <w:p w14:paraId="107FC219">
      <w:pPr>
        <w:shd w:val="clear" w:fill="F5F5F5"/>
        <w:ind w:left="283"/>
      </w:pPr>
      <w:r>
        <w:rPr>
          <w:rFonts w:ascii="Consolas" w:hAnsi="Consolas"/>
          <w:color w:val="333333"/>
          <w:sz w:val="18"/>
        </w:rPr>
        <w:t xml:space="preserve">  任务名称：2026届校招</w:t>
      </w:r>
    </w:p>
    <w:p w14:paraId="03370F1B">
      <w:r>
        <w:rPr>
          <w:rFonts w:ascii="宋体" w:hAnsi="宋体" w:eastAsia="宋体"/>
          <w:b/>
        </w:rPr>
        <w:t>步骤5：执行任务</w:t>
      </w:r>
      <w:r>
        <w:rPr>
          <w:rFonts w:ascii="宋体" w:hAnsi="宋体" w:eastAsia="宋体"/>
        </w:rPr>
        <w:t>（流程下一步）</w:t>
      </w:r>
    </w:p>
    <w:p w14:paraId="4231B13C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>选择任务：2026届校招</w:t>
      </w:r>
    </w:p>
    <w:p w14:paraId="22419E10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</w:p>
    <w:p w14:paraId="5944A130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>点击节点1「简历筛选」：</w:t>
      </w:r>
    </w:p>
    <w:p w14:paraId="314A594D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右侧显示：</w:t>
      </w:r>
    </w:p>
    <w:p w14:paraId="0144D12B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  操作说明：（节点描述）</w:t>
      </w:r>
    </w:p>
    <w:p w14:paraId="6A1BC0E1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  关联知识条目：简历筛选标准</w:t>
      </w:r>
    </w:p>
    <w:p w14:paraId="0FD76E18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    操作步骤：</w:t>
      </w:r>
    </w:p>
    <w:p w14:paraId="5F3027F7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      1. 查看格慧招系统中的简历池</w:t>
      </w:r>
    </w:p>
    <w:p w14:paraId="1EE341BF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      2. 按学校、专业、学历筛选</w:t>
      </w:r>
    </w:p>
    <w:p w14:paraId="61CD10FD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      3. 标记符合条件的候选人</w:t>
      </w:r>
    </w:p>
    <w:p w14:paraId="7CA9224D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→ 按照步骤操作</w:t>
      </w:r>
    </w:p>
    <w:p w14:paraId="1C1DF7CF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→ 点击「标记当前节点完成」</w:t>
      </w:r>
    </w:p>
    <w:p w14:paraId="07DAA970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→ 自动推进到节点2「电话面试」</w:t>
      </w:r>
    </w:p>
    <w:p w14:paraId="684194C4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</w:p>
    <w:p w14:paraId="7C107728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>点击节点2「电话面试」：</w:t>
      </w:r>
    </w:p>
    <w:p w14:paraId="48F0988D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右侧显示：</w:t>
      </w:r>
    </w:p>
    <w:p w14:paraId="43404F75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  关联知识条目：校园大使招聘话术</w:t>
      </w:r>
    </w:p>
    <w:p w14:paraId="69CB3AF1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    操作步骤：</w:t>
      </w:r>
    </w:p>
    <w:p w14:paraId="7C021A00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      1. 自我介绍...</w:t>
      </w:r>
    </w:p>
    <w:p w14:paraId="1A5B8113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      2. 确认意向...</w:t>
      </w:r>
    </w:p>
    <w:p w14:paraId="1CF639AF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→ 按照话术打电话</w:t>
      </w:r>
    </w:p>
    <w:p w14:paraId="53522CCC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→ 点击「标记当前节点完成」</w:t>
      </w:r>
    </w:p>
    <w:p w14:paraId="7C0025FE">
      <w:pPr>
        <w:shd w:val="clear" w:fill="F5F5F5"/>
        <w:ind w:left="283"/>
      </w:pPr>
      <w:r>
        <w:rPr>
          <w:rFonts w:ascii="Consolas" w:hAnsi="Consolas"/>
          <w:color w:val="333333"/>
          <w:sz w:val="18"/>
        </w:rPr>
        <w:t xml:space="preserve">  → 推进到节点3</w:t>
      </w:r>
    </w:p>
    <w:p w14:paraId="6CCDF1F4">
      <w:pPr>
        <w:pStyle w:val="5"/>
      </w:pPr>
      <w:r>
        <w:rPr>
          <w:rFonts w:ascii="黑体" w:hAnsi="黑体" w:eastAsia="黑体"/>
        </w:rPr>
        <w:t>阶段三：随时问答（AI 问答）</w:t>
      </w:r>
    </w:p>
    <w:p w14:paraId="067D0909">
      <w:r>
        <w:rPr>
          <w:rFonts w:ascii="宋体" w:hAnsi="宋体" w:eastAsia="宋体"/>
        </w:rPr>
        <w:t>在任务执行过程中，遇到任何问题都可以问 AI：</w:t>
      </w:r>
    </w:p>
    <w:p w14:paraId="16391C62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>用户问："校招宣讲场地怎么预订？"</w:t>
      </w:r>
    </w:p>
    <w:p w14:paraId="6910EAA5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>AI 检索：资料文档「校招宣讲场地预订SOP.docx」</w:t>
      </w:r>
    </w:p>
    <w:p w14:paraId="579F7F32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>AI 回答：根据宣讲场地预订SOP，步骤如下...</w:t>
      </w:r>
    </w:p>
    <w:p w14:paraId="62C1CB17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>引用来源：校招宣讲场地预订SOP.docx</w:t>
      </w:r>
    </w:p>
    <w:p w14:paraId="337A5D51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</w:p>
    <w:p w14:paraId="1958E8B6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>用户问："电话面试要问什么？"</w:t>
      </w:r>
    </w:p>
    <w:p w14:paraId="063FB46B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>AI 检索：知识条目「校园大使招聘话术」</w:t>
      </w:r>
    </w:p>
    <w:p w14:paraId="5429F0D2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>AI 回答：电话面试主要确认以下几点...</w:t>
      </w:r>
    </w:p>
    <w:p w14:paraId="7FFEAF42">
      <w:pPr>
        <w:shd w:val="clear" w:fill="F5F5F5"/>
        <w:ind w:left="283"/>
      </w:pPr>
      <w:r>
        <w:rPr>
          <w:rFonts w:ascii="Consolas" w:hAnsi="Consolas"/>
          <w:color w:val="333333"/>
          <w:sz w:val="18"/>
        </w:rPr>
        <w:t>引用来源：校园大使招聘话术</w:t>
      </w:r>
    </w:p>
    <w:p w14:paraId="0C8E8D5D">
      <w:pPr>
        <w:pStyle w:val="5"/>
      </w:pPr>
      <w:r>
        <w:rPr>
          <w:rFonts w:ascii="黑体" w:hAnsi="黑体" w:eastAsia="黑体"/>
        </w:rPr>
        <w:t>阶段四：质量评测与优化（评测数据）</w:t>
      </w:r>
    </w:p>
    <w:p w14:paraId="06F5741B">
      <w:r>
        <w:rPr>
          <w:rFonts w:ascii="宋体" w:hAnsi="宋体" w:eastAsia="宋体"/>
        </w:rPr>
        <w:t>知识库上线一段时间后，通过评测数据检验检索质量：</w:t>
      </w:r>
    </w:p>
    <w:p w14:paraId="7589DAB6">
      <w:r>
        <w:rPr>
          <w:rFonts w:ascii="宋体" w:hAnsi="宋体" w:eastAsia="宋体"/>
          <w:b/>
        </w:rPr>
        <w:t>步骤6：添加测试用例</w:t>
      </w:r>
      <w:r>
        <w:rPr>
          <w:rFonts w:ascii="宋体" w:hAnsi="宋体" w:eastAsia="宋体"/>
        </w:rPr>
        <w:t>（评测数据）</w:t>
      </w:r>
    </w:p>
    <w:p w14:paraId="642670AD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>添加用例1：</w:t>
      </w:r>
    </w:p>
    <w:p w14:paraId="483A7695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问题：出差怎么报销？</w:t>
      </w:r>
    </w:p>
    <w:p w14:paraId="53219953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期望条目：差旅报销SOP</w:t>
      </w:r>
    </w:p>
    <w:p w14:paraId="2E076ED9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</w:p>
    <w:p w14:paraId="3EE77E27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>添加用例2：</w:t>
      </w:r>
    </w:p>
    <w:p w14:paraId="5BD9319B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问题：新人入职要办哪些手续？</w:t>
      </w:r>
    </w:p>
    <w:p w14:paraId="24729244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期望条目：入职手续办理指南</w:t>
      </w:r>
    </w:p>
    <w:p w14:paraId="7B6D6C21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</w:p>
    <w:p w14:paraId="6D74E357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>添加用例3：</w:t>
      </w:r>
    </w:p>
    <w:p w14:paraId="63B16032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问题：校园大使怎么招？</w:t>
      </w:r>
    </w:p>
    <w:p w14:paraId="3327EAF8">
      <w:pPr>
        <w:shd w:val="clear" w:fill="F5F5F5"/>
        <w:ind w:left="283"/>
      </w:pPr>
      <w:r>
        <w:rPr>
          <w:rFonts w:ascii="Consolas" w:hAnsi="Consolas"/>
          <w:color w:val="333333"/>
          <w:sz w:val="18"/>
        </w:rPr>
        <w:t xml:space="preserve">  期望条目：校园大使招聘话术</w:t>
      </w:r>
    </w:p>
    <w:p w14:paraId="09619D3B">
      <w:r>
        <w:rPr>
          <w:rFonts w:ascii="宋体" w:hAnsi="宋体" w:eastAsia="宋体"/>
          <w:b/>
        </w:rPr>
        <w:t>步骤7：运行评测</w:t>
      </w:r>
      <w:r>
        <w:rPr>
          <w:rFonts w:ascii="宋体" w:hAnsi="宋体" w:eastAsia="宋体"/>
        </w:rPr>
        <w:t>（评测数据）</w:t>
      </w:r>
    </w:p>
    <w:p w14:paraId="53CFB8D1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>点击「运行评测」</w:t>
      </w:r>
    </w:p>
    <w:p w14:paraId="59498A0A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用例1：检索 Top5 → 包含「差旅报销SOP」 → ✓ 命中</w:t>
      </w:r>
    </w:p>
    <w:p w14:paraId="410CBD59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用例2：检索 Top5 → 不包含「入职手续办理指南」 → ✗ 未命中</w:t>
      </w:r>
    </w:p>
    <w:p w14:paraId="57F4AA55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用例3：检索 Top5 → 包含「校园大使招聘话术」 → ✓ 命中</w:t>
      </w:r>
    </w:p>
    <w:p w14:paraId="4AD2FE36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</w:p>
    <w:p w14:paraId="4BEAB95F">
      <w:pPr>
        <w:shd w:val="clear" w:fill="F5F5F5"/>
        <w:ind w:left="283"/>
      </w:pPr>
      <w:r>
        <w:rPr>
          <w:rFonts w:ascii="Consolas" w:hAnsi="Consolas"/>
          <w:color w:val="333333"/>
          <w:sz w:val="18"/>
        </w:rPr>
        <w:t>结果：命中率 2/3 = 66.7%</w:t>
      </w:r>
    </w:p>
    <w:p w14:paraId="622A88BB">
      <w:r>
        <w:rPr>
          <w:rFonts w:ascii="宋体" w:hAnsi="宋体" w:eastAsia="宋体"/>
          <w:b/>
        </w:rPr>
        <w:t>步骤8：根据评测结果优化</w:t>
      </w:r>
      <w:r>
        <w:rPr>
          <w:rFonts w:ascii="宋体" w:hAnsi="宋体" w:eastAsia="宋体"/>
        </w:rPr>
        <w:t>（知识库管理）</w:t>
      </w:r>
    </w:p>
    <w:p w14:paraId="4539228D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>用例2未命中 → 检查「入职手续办理指南」条目</w:t>
      </w:r>
    </w:p>
    <w:p w14:paraId="32472E46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→ 原标题：「入职手续办理指南」</w:t>
      </w:r>
    </w:p>
    <w:p w14:paraId="044963F1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→ 优化：标题改为「新员工入职手续办理指南」，内容补充"入职""手续""报到"等关键词</w:t>
      </w:r>
    </w:p>
    <w:p w14:paraId="76E3BB18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→ 重新发布</w:t>
      </w:r>
    </w:p>
    <w:p w14:paraId="4C31EFD2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</w:p>
    <w:p w14:paraId="67D921FB">
      <w:pPr>
        <w:shd w:val="clear" w:fill="F5F5F5"/>
        <w:ind w:left="283"/>
      </w:pPr>
      <w:r>
        <w:rPr>
          <w:rFonts w:ascii="Consolas" w:hAnsi="Consolas"/>
          <w:color w:val="333333"/>
          <w:sz w:val="18"/>
        </w:rPr>
        <w:t>再次运行评测 → 命中率提升至 100%</w:t>
      </w:r>
    </w:p>
    <w:p w14:paraId="05876AF7">
      <w:r>
        <w:rPr>
          <w:rFonts w:ascii="宋体" w:hAnsi="宋体" w:eastAsia="宋体"/>
          <w:b/>
        </w:rPr>
        <w:t>步骤9：收集用户反馈</w:t>
      </w:r>
      <w:r>
        <w:rPr>
          <w:rFonts w:ascii="宋体" w:hAnsi="宋体" w:eastAsia="宋体"/>
        </w:rPr>
        <w:t>（AI 问答 → 评测数据）</w:t>
      </w:r>
    </w:p>
    <w:p w14:paraId="3473685F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>用户在 AI 问答页对回答点「👍有用」或「👎没用」</w:t>
      </w:r>
    </w:p>
    <w:p w14:paraId="6F233F35">
      <w:pPr>
        <w:shd w:val="clear" w:fill="F5F5F5"/>
        <w:ind w:left="283"/>
        <w:rPr>
          <w:rFonts w:hint="eastAsia" w:ascii="Consolas" w:hAnsi="Consolas" w:eastAsia="宋体"/>
          <w:color w:val="333333"/>
          <w:sz w:val="18"/>
          <w:lang w:eastAsia="zh-CN"/>
        </w:rPr>
      </w:pPr>
      <w:r>
        <w:rPr>
          <w:rFonts w:ascii="Consolas" w:hAnsi="Consolas"/>
          <w:color w:val="333333"/>
          <w:sz w:val="18"/>
        </w:rPr>
        <w:t xml:space="preserve">  → 数据汇总到评测数据页的「有用反馈/没用反馈」卡片</w:t>
      </w:r>
    </w:p>
    <w:p w14:paraId="63B47166">
      <w:pPr>
        <w:shd w:val="clear" w:fill="F5F5F5"/>
        <w:ind w:left="283"/>
      </w:pPr>
      <w:r>
        <w:rPr>
          <w:rFonts w:ascii="Consolas" w:hAnsi="Consolas"/>
          <w:color w:val="333333"/>
          <w:sz w:val="18"/>
        </w:rPr>
        <w:t xml:space="preserve">  → 没用反馈多的问题 → 重点优化对应知识条目</w:t>
      </w:r>
    </w:p>
    <w:p w14:paraId="33E214D1">
      <w:pPr>
        <w:pStyle w:val="5"/>
      </w:pPr>
      <w:r>
        <w:rPr>
          <w:rFonts w:ascii="黑体" w:hAnsi="黑体" w:eastAsia="黑体"/>
        </w:rPr>
        <w:t>协作关系总结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CB87E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E8EAF6"/>
          </w:tcPr>
          <w:p w14:paraId="1C478F3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阶段</w:t>
            </w:r>
          </w:p>
        </w:tc>
        <w:tc>
          <w:tcPr>
            <w:tcW w:w="2351" w:type="dxa"/>
            <w:shd w:val="clear" w:color="auto" w:fill="E8EAF6"/>
          </w:tcPr>
          <w:p w14:paraId="167BCD7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使用功能</w:t>
            </w:r>
          </w:p>
        </w:tc>
        <w:tc>
          <w:tcPr>
            <w:tcW w:w="2351" w:type="dxa"/>
            <w:shd w:val="clear" w:color="auto" w:fill="E8EAF6"/>
          </w:tcPr>
          <w:p w14:paraId="2960608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产出</w:t>
            </w:r>
          </w:p>
        </w:tc>
        <w:tc>
          <w:tcPr>
            <w:tcW w:w="2351" w:type="dxa"/>
            <w:shd w:val="clear" w:color="auto" w:fill="E8EAF6"/>
          </w:tcPr>
          <w:p w14:paraId="7555722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被谁使用</w:t>
            </w:r>
          </w:p>
        </w:tc>
      </w:tr>
      <w:tr w14:paraId="19CF23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91B423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配置</w:t>
            </w:r>
          </w:p>
        </w:tc>
        <w:tc>
          <w:tcPr>
            <w:tcW w:w="2351" w:type="dxa"/>
          </w:tcPr>
          <w:p w14:paraId="405A27D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知识库管理</w:t>
            </w:r>
          </w:p>
        </w:tc>
        <w:tc>
          <w:tcPr>
            <w:tcW w:w="2351" w:type="dxa"/>
          </w:tcPr>
          <w:p w14:paraId="3F9EB94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知识条目</w:t>
            </w:r>
          </w:p>
        </w:tc>
        <w:tc>
          <w:tcPr>
            <w:tcW w:w="2351" w:type="dxa"/>
          </w:tcPr>
          <w:p w14:paraId="43595C8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流程配置、AI问答、评测数据</w:t>
            </w:r>
          </w:p>
        </w:tc>
      </w:tr>
      <w:tr w14:paraId="40EE0B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189F65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配置</w:t>
            </w:r>
          </w:p>
        </w:tc>
        <w:tc>
          <w:tcPr>
            <w:tcW w:w="2351" w:type="dxa"/>
          </w:tcPr>
          <w:p w14:paraId="3EDDC36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资料入库</w:t>
            </w:r>
          </w:p>
        </w:tc>
        <w:tc>
          <w:tcPr>
            <w:tcW w:w="2351" w:type="dxa"/>
          </w:tcPr>
          <w:p w14:paraId="435D9B7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文档</w:t>
            </w:r>
          </w:p>
        </w:tc>
        <w:tc>
          <w:tcPr>
            <w:tcW w:w="2351" w:type="dxa"/>
          </w:tcPr>
          <w:p w14:paraId="5B6FA27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AI问答</w:t>
            </w:r>
          </w:p>
        </w:tc>
      </w:tr>
      <w:tr w14:paraId="765FDF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9DA704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配置</w:t>
            </w:r>
          </w:p>
        </w:tc>
        <w:tc>
          <w:tcPr>
            <w:tcW w:w="2351" w:type="dxa"/>
          </w:tcPr>
          <w:p w14:paraId="62F9E55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流程配置</w:t>
            </w:r>
          </w:p>
        </w:tc>
        <w:tc>
          <w:tcPr>
            <w:tcW w:w="2351" w:type="dxa"/>
          </w:tcPr>
          <w:p w14:paraId="2EFD24D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流程模板</w:t>
            </w:r>
          </w:p>
        </w:tc>
        <w:tc>
          <w:tcPr>
            <w:tcW w:w="2351" w:type="dxa"/>
          </w:tcPr>
          <w:p w14:paraId="35EB687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我的任务</w:t>
            </w:r>
          </w:p>
        </w:tc>
      </w:tr>
      <w:tr w14:paraId="659269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88055D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执行</w:t>
            </w:r>
          </w:p>
        </w:tc>
        <w:tc>
          <w:tcPr>
            <w:tcW w:w="2351" w:type="dxa"/>
          </w:tcPr>
          <w:p w14:paraId="4F3CE16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我的任务</w:t>
            </w:r>
          </w:p>
        </w:tc>
        <w:tc>
          <w:tcPr>
            <w:tcW w:w="2351" w:type="dxa"/>
          </w:tcPr>
          <w:p w14:paraId="3EA2097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任务实例</w:t>
            </w:r>
          </w:p>
        </w:tc>
        <w:tc>
          <w:tcPr>
            <w:tcW w:w="2351" w:type="dxa"/>
          </w:tcPr>
          <w:p w14:paraId="20075DC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流程下一步</w:t>
            </w:r>
          </w:p>
        </w:tc>
      </w:tr>
      <w:tr w14:paraId="587FF8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F4D74B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执行</w:t>
            </w:r>
          </w:p>
        </w:tc>
        <w:tc>
          <w:tcPr>
            <w:tcW w:w="2351" w:type="dxa"/>
          </w:tcPr>
          <w:p w14:paraId="4C82494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流程下一步</w:t>
            </w:r>
          </w:p>
        </w:tc>
        <w:tc>
          <w:tcPr>
            <w:tcW w:w="2351" w:type="dxa"/>
          </w:tcPr>
          <w:p w14:paraId="4466BDB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节点进度</w:t>
            </w:r>
          </w:p>
        </w:tc>
        <w:tc>
          <w:tcPr>
            <w:tcW w:w="2351" w:type="dxa"/>
          </w:tcPr>
          <w:p w14:paraId="72A36A6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 w14:paraId="726FC4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E906AB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全程</w:t>
            </w:r>
          </w:p>
        </w:tc>
        <w:tc>
          <w:tcPr>
            <w:tcW w:w="2351" w:type="dxa"/>
          </w:tcPr>
          <w:p w14:paraId="7C93DF1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AI问答</w:t>
            </w:r>
          </w:p>
        </w:tc>
        <w:tc>
          <w:tcPr>
            <w:tcW w:w="2351" w:type="dxa"/>
          </w:tcPr>
          <w:p w14:paraId="14087D4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智能回答</w:t>
            </w:r>
          </w:p>
        </w:tc>
        <w:tc>
          <w:tcPr>
            <w:tcW w:w="2351" w:type="dxa"/>
          </w:tcPr>
          <w:p w14:paraId="216CA3A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用户</w:t>
            </w:r>
          </w:p>
        </w:tc>
      </w:tr>
      <w:tr w14:paraId="337EF2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06A923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全程</w:t>
            </w:r>
          </w:p>
        </w:tc>
        <w:tc>
          <w:tcPr>
            <w:tcW w:w="2351" w:type="dxa"/>
          </w:tcPr>
          <w:p w14:paraId="4FC30E1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AI问答</w:t>
            </w:r>
          </w:p>
        </w:tc>
        <w:tc>
          <w:tcPr>
            <w:tcW w:w="2351" w:type="dxa"/>
          </w:tcPr>
          <w:p w14:paraId="58192A7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有用/没用反馈</w:t>
            </w:r>
          </w:p>
        </w:tc>
        <w:tc>
          <w:tcPr>
            <w:tcW w:w="2351" w:type="dxa"/>
          </w:tcPr>
          <w:p w14:paraId="08803C3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评测数据</w:t>
            </w:r>
          </w:p>
        </w:tc>
      </w:tr>
      <w:tr w14:paraId="4FF7B7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F9D407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优化</w:t>
            </w:r>
          </w:p>
        </w:tc>
        <w:tc>
          <w:tcPr>
            <w:tcW w:w="2351" w:type="dxa"/>
          </w:tcPr>
          <w:p w14:paraId="77F605E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评测数据</w:t>
            </w:r>
          </w:p>
        </w:tc>
        <w:tc>
          <w:tcPr>
            <w:tcW w:w="2351" w:type="dxa"/>
          </w:tcPr>
          <w:p w14:paraId="2D6F14D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测试用例+命中率</w:t>
            </w:r>
          </w:p>
        </w:tc>
        <w:tc>
          <w:tcPr>
            <w:tcW w:w="2351" w:type="dxa"/>
          </w:tcPr>
          <w:p w14:paraId="3679E46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指导知识库优化</w:t>
            </w:r>
          </w:p>
        </w:tc>
      </w:tr>
    </w:tbl>
    <w:p w14:paraId="306AB690">
      <w:pPr>
        <w:pBdr>
          <w:bottom w:val="single" w:color="CCCCCC" w:sz="6" w:space="1"/>
        </w:pBdr>
      </w:pPr>
    </w:p>
    <w:p w14:paraId="210CA384">
      <w:pPr>
        <w:pStyle w:val="4"/>
      </w:pPr>
      <w:r>
        <w:rPr>
          <w:rFonts w:ascii="黑体" w:hAnsi="黑体" w:eastAsia="黑体"/>
        </w:rPr>
        <w:t>七、常见问题</w:t>
      </w:r>
    </w:p>
    <w:p w14:paraId="30795C57">
      <w:pPr>
        <w:pStyle w:val="5"/>
      </w:pPr>
      <w:r>
        <w:rPr>
          <w:rFonts w:ascii="黑体" w:hAnsi="黑体" w:eastAsia="黑体"/>
        </w:rPr>
        <w:t>Q1：提问后返回"知识库中暂无相关内容"</w:t>
      </w:r>
    </w:p>
    <w:p w14:paraId="4478A393">
      <w:r>
        <w:rPr>
          <w:rFonts w:ascii="宋体" w:hAnsi="宋体" w:eastAsia="宋体"/>
          <w:b/>
        </w:rPr>
        <w:t>原因</w:t>
      </w:r>
      <w:r>
        <w:rPr>
          <w:rFonts w:ascii="宋体" w:hAnsi="宋体" w:eastAsia="宋体"/>
        </w:rPr>
        <w:t>：知识库和资料文档中没有与问题相关的内容。</w:t>
      </w:r>
    </w:p>
    <w:p w14:paraId="1E268F4C">
      <w:r>
        <w:rPr>
          <w:rFonts w:ascii="宋体" w:hAnsi="宋体" w:eastAsia="宋体"/>
          <w:b/>
        </w:rPr>
        <w:t>解决</w:t>
      </w:r>
      <w:r>
        <w:rPr>
          <w:rFonts w:ascii="宋体" w:hAnsi="宋体" w:eastAsia="宋体"/>
        </w:rPr>
        <w:t>：</w:t>
      </w:r>
    </w:p>
    <w:p w14:paraId="1163C6EE">
      <w:pPr>
        <w:pStyle w:val="16"/>
      </w:pPr>
      <w:r>
        <w:rPr>
          <w:rFonts w:ascii="宋体" w:hAnsi="宋体" w:eastAsia="宋体"/>
        </w:rPr>
        <w:t>管理员通过「资料入库」或「知识库管理」添加相关条目</w:t>
      </w:r>
    </w:p>
    <w:p w14:paraId="40A4544A">
      <w:pPr>
        <w:pStyle w:val="16"/>
      </w:pPr>
      <w:r>
        <w:rPr>
          <w:rFonts w:ascii="宋体" w:hAnsi="宋体" w:eastAsia="宋体"/>
        </w:rPr>
        <w:t>确保条目状态为「已发布」</w:t>
      </w:r>
    </w:p>
    <w:p w14:paraId="3260BAE7">
      <w:pPr>
        <w:pStyle w:val="5"/>
      </w:pPr>
      <w:r>
        <w:rPr>
          <w:rFonts w:ascii="黑体" w:hAnsi="黑体" w:eastAsia="黑体"/>
        </w:rPr>
        <w:t>Q2：提问后返回"API Key 未配置"或 401 错误</w:t>
      </w:r>
    </w:p>
    <w:p w14:paraId="4F185733">
      <w:r>
        <w:rPr>
          <w:rFonts w:ascii="宋体" w:hAnsi="宋体" w:eastAsia="宋体"/>
          <w:b/>
        </w:rPr>
        <w:t>原因</w:t>
      </w:r>
      <w:r>
        <w:rPr>
          <w:rFonts w:ascii="宋体" w:hAnsi="宋体" w:eastAsia="宋体"/>
        </w:rPr>
        <w:t>：LLM API Key 未配置或无效。</w:t>
      </w:r>
    </w:p>
    <w:p w14:paraId="6572AFE3">
      <w:r>
        <w:rPr>
          <w:rFonts w:ascii="宋体" w:hAnsi="宋体" w:eastAsia="宋体"/>
          <w:b/>
        </w:rPr>
        <w:t>解决</w:t>
      </w:r>
      <w:r>
        <w:rPr>
          <w:rFonts w:ascii="宋体" w:hAnsi="宋体" w:eastAsia="宋体"/>
        </w:rPr>
        <w:t>：前往「API Key 配置」页填入正确的 API Key，确认账号有余额。</w:t>
      </w:r>
    </w:p>
    <w:p w14:paraId="2C57AE22">
      <w:pPr>
        <w:pStyle w:val="5"/>
      </w:pPr>
      <w:r>
        <w:rPr>
          <w:rFonts w:ascii="黑体" w:hAnsi="黑体" w:eastAsia="黑体"/>
        </w:rPr>
        <w:t>Q3：文档上传后解析失败</w:t>
      </w:r>
    </w:p>
    <w:p w14:paraId="202CA406">
      <w:r>
        <w:rPr>
          <w:rFonts w:ascii="宋体" w:hAnsi="宋体" w:eastAsia="宋体"/>
          <w:b/>
        </w:rPr>
        <w:t>支持格式</w:t>
      </w:r>
      <w:r>
        <w:rPr>
          <w:rFonts w:ascii="宋体" w:hAnsi="宋体" w:eastAsia="宋体"/>
        </w:rPr>
        <w:t>：.docx、.xlsx、.pdf、.pptx、.txt</w:t>
      </w:r>
    </w:p>
    <w:p w14:paraId="279F8053">
      <w:r>
        <w:rPr>
          <w:rFonts w:ascii="宋体" w:hAnsi="宋体" w:eastAsia="宋体"/>
          <w:b/>
        </w:rPr>
        <w:t>解决</w:t>
      </w:r>
      <w:r>
        <w:rPr>
          <w:rFonts w:ascii="宋体" w:hAnsi="宋体" w:eastAsia="宋体"/>
        </w:rPr>
        <w:t>：</w:t>
      </w:r>
    </w:p>
    <w:p w14:paraId="5E0ED660">
      <w:pPr>
        <w:pStyle w:val="16"/>
      </w:pPr>
      <w:r>
        <w:rPr>
          <w:rFonts w:ascii="宋体" w:hAnsi="宋体" w:eastAsia="宋体"/>
        </w:rPr>
        <w:t>确保文件格式正确</w:t>
      </w:r>
    </w:p>
    <w:p w14:paraId="70B71A70">
      <w:pPr>
        <w:pStyle w:val="16"/>
      </w:pPr>
      <w:r>
        <w:rPr>
          <w:rFonts w:ascii="宋体" w:hAnsi="宋体" w:eastAsia="宋体"/>
        </w:rPr>
        <w:t>首次上传因加载 Docling 模型较慢（约20秒），后续秒级</w:t>
      </w:r>
    </w:p>
    <w:p w14:paraId="0B36756B">
      <w:pPr>
        <w:pStyle w:val="5"/>
      </w:pPr>
      <w:r>
        <w:rPr>
          <w:rFonts w:ascii="黑体" w:hAnsi="黑体" w:eastAsia="黑体"/>
        </w:rPr>
        <w:t>Q4：「管理节点」点击后提示请求失败</w:t>
      </w:r>
    </w:p>
    <w:p w14:paraId="7542A94E">
      <w:r>
        <w:rPr>
          <w:rFonts w:ascii="宋体" w:hAnsi="宋体" w:eastAsia="宋体"/>
          <w:b/>
        </w:rPr>
        <w:t>原因</w:t>
      </w:r>
      <w:r>
        <w:rPr>
          <w:rFonts w:ascii="宋体" w:hAnsi="宋体" w:eastAsia="宋体"/>
        </w:rPr>
        <w:t>：知识条目的 related_flow 字段数据格式问题（旧数据）。</w:t>
      </w:r>
    </w:p>
    <w:p w14:paraId="2E5B2A73">
      <w:r>
        <w:rPr>
          <w:rFonts w:ascii="宋体" w:hAnsi="宋体" w:eastAsia="宋体"/>
          <w:b/>
        </w:rPr>
        <w:t>解决</w:t>
      </w:r>
      <w:r>
        <w:rPr>
          <w:rFonts w:ascii="宋体" w:hAnsi="宋体" w:eastAsia="宋体"/>
        </w:rPr>
        <w:t>：刷新页面后重试。</w:t>
      </w:r>
    </w:p>
    <w:p w14:paraId="3204984F">
      <w:pPr>
        <w:pStyle w:val="5"/>
      </w:pPr>
      <w:r>
        <w:rPr>
          <w:rFonts w:ascii="黑体" w:hAnsi="黑体" w:eastAsia="黑体"/>
        </w:rPr>
        <w:t>Q5：「流程下一步」中节点详情没有关联知识条目</w:t>
      </w:r>
    </w:p>
    <w:p w14:paraId="44FC54BB">
      <w:r>
        <w:rPr>
          <w:rFonts w:ascii="宋体" w:hAnsi="宋体" w:eastAsia="宋体"/>
          <w:b/>
        </w:rPr>
        <w:t>原因</w:t>
      </w:r>
      <w:r>
        <w:rPr>
          <w:rFonts w:ascii="宋体" w:hAnsi="宋体" w:eastAsia="宋体"/>
        </w:rPr>
        <w:t>：该节点在「流程配置」中没有关联知识条目，或关联的条目已被删除。</w:t>
      </w:r>
    </w:p>
    <w:p w14:paraId="35B6368A">
      <w:r>
        <w:rPr>
          <w:rFonts w:ascii="宋体" w:hAnsi="宋体" w:eastAsia="宋体"/>
          <w:b/>
        </w:rPr>
        <w:t>解决</w:t>
      </w:r>
      <w:r>
        <w:rPr>
          <w:rFonts w:ascii="宋体" w:hAnsi="宋体" w:eastAsia="宋体"/>
        </w:rPr>
        <w:t>：前往「流程配置」→「管理节点」→ 编辑该节点 → 重新关联知识条目。</w:t>
      </w:r>
    </w:p>
    <w:p w14:paraId="2DD318DC">
      <w:pPr>
        <w:pStyle w:val="5"/>
      </w:pPr>
      <w:r>
        <w:rPr>
          <w:rFonts w:ascii="黑体" w:hAnsi="黑体" w:eastAsia="黑体"/>
        </w:rPr>
        <w:t>Q6：如何修改/重置密码</w:t>
      </w:r>
    </w:p>
    <w:p w14:paraId="0C8BF0DA">
      <w:pPr>
        <w:pStyle w:val="16"/>
      </w:pPr>
      <w:r>
        <w:rPr>
          <w:rFonts w:ascii="宋体" w:hAnsi="宋体" w:eastAsia="宋体"/>
          <w:b/>
        </w:rPr>
        <w:t>忘记密码</w:t>
      </w:r>
      <w:r>
        <w:rPr>
          <w:rFonts w:ascii="宋体" w:hAnsi="宋体" w:eastAsia="宋体"/>
        </w:rPr>
        <w:t>：登录页点击「忘记密码？」，通过邮箱验证码重置（需账号已绑定邮箱且 SMTP 已配置）。</w:t>
      </w:r>
    </w:p>
    <w:p w14:paraId="2251F87E">
      <w:pPr>
        <w:pStyle w:val="16"/>
      </w:pPr>
      <w:r>
        <w:rPr>
          <w:rFonts w:ascii="宋体" w:hAnsi="宋体" w:eastAsia="宋体"/>
          <w:b/>
        </w:rPr>
        <w:t>管理员重置他人密码</w:t>
      </w:r>
      <w:r>
        <w:rPr>
          <w:rFonts w:ascii="宋体" w:hAnsi="宋体" w:eastAsia="宋体"/>
        </w:rPr>
        <w:t>：目前可删除该用户后重新创建（后续版本将增加直接修改密码功能）。</w:t>
      </w:r>
    </w:p>
    <w:p w14:paraId="26B8D1F0">
      <w:pPr>
        <w:pStyle w:val="5"/>
      </w:pPr>
      <w:r>
        <w:rPr>
          <w:rFonts w:ascii="黑体" w:hAnsi="黑体" w:eastAsia="黑体"/>
        </w:rPr>
        <w:t>Q7：多个用户的 API Key 互不影响吗？</w:t>
      </w:r>
    </w:p>
    <w:p w14:paraId="3068EF78">
      <w:r>
        <w:rPr>
          <w:rFonts w:ascii="宋体" w:hAnsi="宋体" w:eastAsia="宋体"/>
          <w:b/>
        </w:rPr>
        <w:t>是的</w:t>
      </w:r>
      <w:r>
        <w:rPr>
          <w:rFonts w:ascii="宋体" w:hAnsi="宋体" w:eastAsia="宋体"/>
        </w:rPr>
        <w:t>。每个用户配置的 API Key 只对自己生效，互不影响。</w:t>
      </w:r>
    </w:p>
    <w:p w14:paraId="684CFD72">
      <w:pPr>
        <w:pStyle w:val="5"/>
      </w:pPr>
      <w:r>
        <w:rPr>
          <w:rFonts w:ascii="黑体" w:hAnsi="黑体" w:eastAsia="黑体"/>
        </w:rPr>
        <w:t>Q8：知识库数据是隔离的吗？</w:t>
      </w:r>
    </w:p>
    <w:p w14:paraId="4FDC9FA0">
      <w:r>
        <w:rPr>
          <w:rFonts w:ascii="宋体" w:hAnsi="宋体" w:eastAsia="宋体"/>
          <w:b/>
        </w:rPr>
        <w:t>是的</w:t>
      </w:r>
      <w:r>
        <w:rPr>
          <w:rFonts w:ascii="宋体" w:hAnsi="宋体" w:eastAsia="宋体"/>
        </w:rPr>
        <w:t>。每个用户只能看到和检索自己的知识条目、文档、任务，数据按 user_id 隔离。</w:t>
      </w:r>
    </w:p>
    <w:p w14:paraId="5F4926C8">
      <w:pPr>
        <w:pStyle w:val="5"/>
      </w:pPr>
      <w:r>
        <w:rPr>
          <w:rFonts w:ascii="黑体" w:hAnsi="黑体" w:eastAsia="黑体"/>
        </w:rPr>
        <w:t>Q9：聊天记录会丢失吗？</w:t>
      </w:r>
    </w:p>
    <w:p w14:paraId="389FC344">
      <w:r>
        <w:rPr>
          <w:rFonts w:ascii="宋体" w:hAnsi="宋体" w:eastAsia="宋体"/>
        </w:rPr>
        <w:t>不会。对话记录保存在浏览器 localStorage 中，按用户隔离，刷新页面不丢失。每条消息可单独删除。</w:t>
      </w:r>
    </w:p>
    <w:p w14:paraId="2828120C">
      <w:pPr>
        <w:pStyle w:val="5"/>
      </w:pPr>
      <w:r>
        <w:rPr>
          <w:rFonts w:ascii="黑体" w:hAnsi="黑体" w:eastAsia="黑体"/>
        </w:rPr>
        <w:t>Q10：图片会被 AI 读取吗？</w:t>
      </w:r>
    </w:p>
    <w:p w14:paraId="2F85B05A">
      <w:r>
        <w:rPr>
          <w:rFonts w:ascii="宋体" w:hAnsi="宋体" w:eastAsia="宋体"/>
        </w:rPr>
        <w:t>文档中的图片仅用于「查看内容」面板展示，</w:t>
      </w:r>
      <w:r>
        <w:rPr>
          <w:rFonts w:ascii="宋体" w:hAnsi="宋体" w:eastAsia="宋体"/>
          <w:b/>
        </w:rPr>
        <w:t>不会</w:t>
      </w:r>
      <w:r>
        <w:rPr>
          <w:rFonts w:ascii="宋体" w:hAnsi="宋体" w:eastAsia="宋体"/>
        </w:rPr>
        <w:t>喂给大模型进行抽取或问答。AI 只处理文本内容。</w:t>
      </w:r>
    </w:p>
    <w:p w14:paraId="52ECEA19">
      <w:pPr>
        <w:pStyle w:val="5"/>
      </w:pPr>
      <w:r>
        <w:rPr>
          <w:rFonts w:ascii="黑体" w:hAnsi="黑体" w:eastAsia="黑体"/>
        </w:rPr>
        <w:t>Q11：资料文档不抽取也能被问答检索吗？</w:t>
      </w:r>
    </w:p>
    <w:p w14:paraId="7ABA8521">
      <w:r>
        <w:rPr>
          <w:rFonts w:ascii="宋体" w:hAnsi="宋体" w:eastAsia="宋体"/>
          <w:b/>
        </w:rPr>
        <w:t>是的</w:t>
      </w:r>
      <w:r>
        <w:rPr>
          <w:rFonts w:ascii="宋体" w:hAnsi="宋体" w:eastAsia="宋体"/>
        </w:rPr>
        <w:t>。上传的文档无需 AI 抽取，直接可被问答检索（全文关键词匹配）。抽取只是为了生成结构化的知识条目，方便关联到流程节点。</w:t>
      </w:r>
    </w:p>
    <w:p w14:paraId="073BC932">
      <w:pPr>
        <w:pStyle w:val="5"/>
      </w:pPr>
      <w:r>
        <w:rPr>
          <w:rFonts w:ascii="黑体" w:hAnsi="黑体" w:eastAsia="黑体"/>
        </w:rPr>
        <w:t>Q12：任务节点标记完成后能回退吗？</w:t>
      </w:r>
    </w:p>
    <w:p w14:paraId="36BE573B">
      <w:r>
        <w:rPr>
          <w:rFonts w:ascii="宋体" w:hAnsi="宋体" w:eastAsia="宋体"/>
          <w:b/>
        </w:rPr>
        <w:t>可以</w:t>
      </w:r>
      <w:r>
        <w:rPr>
          <w:rFonts w:ascii="宋体" w:hAnsi="宋体" w:eastAsia="宋体"/>
        </w:rPr>
        <w:t>。在「流程下一步」或「我的任务」详情中，已完成节点可点击「取消完成」回退到该节点。</w:t>
      </w:r>
    </w:p>
    <w:p w14:paraId="744876C1">
      <w:pPr>
        <w:pStyle w:val="5"/>
      </w:pPr>
      <w:r>
        <w:rPr>
          <w:rFonts w:ascii="黑体" w:hAnsi="黑体" w:eastAsia="黑体"/>
        </w:rPr>
        <w:t>Q13：评测数据有什么用？怎么用？</w:t>
      </w:r>
    </w:p>
    <w:p w14:paraId="696957BB">
      <w:r>
        <w:rPr>
          <w:rFonts w:ascii="宋体" w:hAnsi="宋体" w:eastAsia="宋体"/>
          <w:b/>
        </w:rPr>
        <w:t>用途</w:t>
      </w:r>
      <w:r>
        <w:rPr>
          <w:rFonts w:ascii="宋体" w:hAnsi="宋体" w:eastAsia="宋体"/>
        </w:rPr>
        <w:t>：量化检验知识库的检索命中率，判断 AI 问答准不准。</w:t>
      </w:r>
    </w:p>
    <w:p w14:paraId="63695543">
      <w:r>
        <w:rPr>
          <w:rFonts w:ascii="宋体" w:hAnsi="宋体" w:eastAsia="宋体"/>
          <w:b/>
        </w:rPr>
        <w:t>使用方法</w:t>
      </w:r>
      <w:r>
        <w:rPr>
          <w:rFonts w:ascii="宋体" w:hAnsi="宋体" w:eastAsia="宋体"/>
        </w:rPr>
        <w:t>：</w:t>
      </w:r>
    </w:p>
    <w:p w14:paraId="58F8CFDE">
      <w:pPr>
        <w:pStyle w:val="14"/>
      </w:pPr>
      <w:r>
        <w:rPr>
          <w:rFonts w:ascii="宋体" w:hAnsi="宋体" w:eastAsia="宋体"/>
        </w:rPr>
        <w:t>在「评测数据」页添加测试用例（问题 + 期望命中的知识条目）</w:t>
      </w:r>
    </w:p>
    <w:p w14:paraId="59893602">
      <w:pPr>
        <w:pStyle w:val="14"/>
      </w:pPr>
      <w:r>
        <w:rPr>
          <w:rFonts w:ascii="宋体" w:hAnsi="宋体" w:eastAsia="宋体"/>
        </w:rPr>
        <w:t>点击「运行评测」，系统自动检索并比对期望条目是否在 Top 5 结果中</w:t>
      </w:r>
    </w:p>
    <w:p w14:paraId="72A20C11">
      <w:pPr>
        <w:pStyle w:val="14"/>
      </w:pPr>
      <w:r>
        <w:rPr>
          <w:rFonts w:ascii="宋体" w:hAnsi="宋体" w:eastAsia="宋体"/>
        </w:rPr>
        <w:t>查看命中率和详情，对未命中的条目进行优化（改标题、补关键词等）</w:t>
      </w:r>
    </w:p>
    <w:p w14:paraId="32E377F5">
      <w:pPr>
        <w:pStyle w:val="14"/>
      </w:pPr>
      <w:r>
        <w:rPr>
          <w:rFonts w:ascii="宋体" w:hAnsi="宋体" w:eastAsia="宋体"/>
        </w:rPr>
        <w:t>重复评测直到命中率 ≥ 80%</w:t>
      </w:r>
    </w:p>
    <w:p w14:paraId="20DB87CF">
      <w:pPr>
        <w:pStyle w:val="5"/>
      </w:pPr>
      <w:r>
        <w:rPr>
          <w:rFonts w:ascii="黑体" w:hAnsi="黑体" w:eastAsia="黑体"/>
        </w:rPr>
        <w:t>Q14：运行评测时提示失败怎么办？</w:t>
      </w:r>
    </w:p>
    <w:p w14:paraId="6B345F08">
      <w:r>
        <w:rPr>
          <w:rFonts w:ascii="宋体" w:hAnsi="宋体" w:eastAsia="宋体"/>
          <w:b/>
        </w:rPr>
        <w:t>可能原因</w:t>
      </w:r>
      <w:r>
        <w:rPr>
          <w:rFonts w:ascii="宋体" w:hAnsi="宋体" w:eastAsia="宋体"/>
        </w:rPr>
        <w:t>：</w:t>
      </w:r>
    </w:p>
    <w:p w14:paraId="47381028">
      <w:pPr>
        <w:pStyle w:val="16"/>
      </w:pPr>
      <w:r>
        <w:rPr>
          <w:rFonts w:ascii="宋体" w:hAnsi="宋体" w:eastAsia="宋体"/>
        </w:rPr>
        <w:t>API Key 未配置或无效 → 前往「API Key 配置」检查</w:t>
      </w:r>
    </w:p>
    <w:p w14:paraId="6CCBFB0B">
      <w:pPr>
        <w:pStyle w:val="16"/>
      </w:pPr>
      <w:r>
        <w:rPr>
          <w:rFonts w:ascii="宋体" w:hAnsi="宋体" w:eastAsia="宋体"/>
        </w:rPr>
        <w:t xml:space="preserve">Qdrant 服务未启动 → 检查 </w:t>
      </w:r>
      <w:r>
        <w:rPr>
          <w:rFonts w:ascii="Consolas" w:hAnsi="Consolas"/>
          <w:color w:val="C7254E"/>
          <w:sz w:val="20"/>
        </w:rPr>
        <w:t>docker-compose ps</w:t>
      </w:r>
      <w:r>
        <w:rPr>
          <w:rFonts w:ascii="宋体" w:hAnsi="宋体" w:eastAsia="宋体"/>
        </w:rPr>
        <w:t>，确保 Qdrant 容器运行中</w:t>
      </w:r>
    </w:p>
    <w:p w14:paraId="59244956">
      <w:pPr>
        <w:pStyle w:val="16"/>
      </w:pPr>
      <w:r>
        <w:rPr>
          <w:rFonts w:ascii="宋体" w:hAnsi="宋体" w:eastAsia="宋体"/>
        </w:rPr>
        <w:t>没有已发布的知识条目 → 前往「知识库管理」发布条目</w:t>
      </w:r>
    </w:p>
    <w:p w14:paraId="76DEC292">
      <w:pPr>
        <w:pStyle w:val="5"/>
      </w:pPr>
      <w:r>
        <w:rPr>
          <w:rFonts w:ascii="黑体" w:hAnsi="黑体" w:eastAsia="黑体"/>
        </w:rPr>
        <w:t>Q15：「有用/没用反馈」数据从哪来？</w:t>
      </w:r>
    </w:p>
    <w:p w14:paraId="220B32CC">
      <w:r>
        <w:rPr>
          <w:rFonts w:ascii="宋体" w:hAnsi="宋体" w:eastAsia="宋体"/>
        </w:rPr>
        <w:t>来自【AI 问答】页用户对每条回答的评价。用户点击「👍有用」或「👎没用」后，数据汇总到「评测数据」页的统计卡片中，帮助管理员发现需要优化的知识条目。</w:t>
      </w:r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JmNWQ4MmYyOThiM2IyMDQ5NDZkNDhiMTNiY2UyMjQ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59C3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6794</Words>
  <Characters>7984</Characters>
  <Lines>0</Lines>
  <Paragraphs>0</Paragraphs>
  <TotalTime>1836</TotalTime>
  <ScaleCrop>false</ScaleCrop>
  <LinksUpToDate>false</LinksUpToDate>
  <CharactersWithSpaces>9270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茗山</cp:lastModifiedBy>
  <dcterms:modified xsi:type="dcterms:W3CDTF">2026-10-07T11:09:35Z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98A35A66ABB04DD89A24DE2C133CB935_12</vt:lpwstr>
  </property>
</Properties>
</file>